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EDF5D">
      <w:pPr>
        <w:spacing w:after="80"/>
        <w:jc w:val="center"/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 xml:space="preserve">TRƯỜNG ĐẠI HỌC </w:t>
      </w:r>
      <w:r>
        <w:rPr>
          <w:rFonts w:hint="default" w:ascii="Times New Roman" w:hAnsi="Times New Roman"/>
          <w:b/>
          <w:sz w:val="28"/>
          <w:lang w:val="en-US"/>
        </w:rPr>
        <w:t>SÀI GÒN</w:t>
      </w:r>
    </w:p>
    <w:p w14:paraId="2A4A30F0">
      <w:pPr>
        <w:spacing w:after="1100"/>
        <w:jc w:val="center"/>
        <w:rPr>
          <w:rFonts w:hint="default"/>
          <w:lang w:val="en-US"/>
        </w:rPr>
      </w:pPr>
      <w:r>
        <w:rPr>
          <w:rFonts w:ascii="Times New Roman" w:hAnsi="Times New Roman"/>
          <w:b/>
          <w:sz w:val="26"/>
        </w:rPr>
        <w:t xml:space="preserve">KHOA </w:t>
      </w:r>
      <w:r>
        <w:rPr>
          <w:rFonts w:hint="default" w:ascii="Times New Roman" w:hAnsi="Times New Roman"/>
          <w:b/>
          <w:sz w:val="26"/>
          <w:lang w:val="en-US"/>
        </w:rPr>
        <w:t>TOÁN ỨNG DỤNG</w:t>
      </w:r>
    </w:p>
    <w:p w14:paraId="79577DD1">
      <w:pPr>
        <w:spacing w:after="160"/>
        <w:jc w:val="center"/>
      </w:pPr>
      <w:r>
        <w:rPr>
          <w:rFonts w:ascii="Times New Roman" w:hAnsi="Times New Roman"/>
          <w:b/>
          <w:sz w:val="40"/>
        </w:rPr>
        <w:t>BÀI TẬP</w:t>
      </w:r>
    </w:p>
    <w:p w14:paraId="7C609014">
      <w:pPr>
        <w:spacing w:after="900"/>
        <w:jc w:val="center"/>
        <w:rPr>
          <w:rFonts w:hint="default"/>
          <w:lang w:val="en-US"/>
        </w:rPr>
      </w:pPr>
      <w:r>
        <w:rPr>
          <w:rFonts w:ascii="Times New Roman" w:hAnsi="Times New Roman"/>
          <w:b/>
          <w:sz w:val="32"/>
        </w:rPr>
        <w:t xml:space="preserve">MÔN: </w:t>
      </w:r>
      <w:r>
        <w:rPr>
          <w:rFonts w:hint="default" w:ascii="Times New Roman" w:hAnsi="Times New Roman"/>
          <w:b/>
          <w:sz w:val="32"/>
          <w:lang w:val="en-US"/>
        </w:rPr>
        <w:t>HỌC SÂU</w:t>
      </w:r>
    </w:p>
    <w:p w14:paraId="5AD04776">
      <w:pPr>
        <w:spacing w:after="1100"/>
        <w:jc w:val="center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BÀI TẬP </w:t>
      </w:r>
      <w:r>
        <w:rPr>
          <w:rFonts w:hint="default" w:ascii="Times New Roman" w:hAnsi="Times New Roman" w:cs="Times New Roman"/>
          <w:b/>
          <w:sz w:val="30"/>
          <w:szCs w:val="30"/>
        </w:rPr>
        <w:t>:</w:t>
      </w:r>
      <w:r>
        <w:rPr>
          <w:rFonts w:hint="default" w:ascii="Times New Roman" w:hAnsi="Times New Roman" w:cs="Times New Roman"/>
          <w:b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b/>
          <w:sz w:val="30"/>
          <w:szCs w:val="30"/>
        </w:rPr>
        <w:br w:type="textWrapping"/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>HỒI QUY TUYẾN TÍNH VÀ HỒI QUY PHÂN LỚP</w:t>
      </w:r>
    </w:p>
    <w:p w14:paraId="3BCFE788">
      <w:pPr>
        <w:spacing w:after="240"/>
        <w:jc w:val="center"/>
      </w:pPr>
      <w:r>
        <w:rPr>
          <w:rFonts w:ascii="Times New Roman" w:hAnsi="Times New Roman"/>
          <w:b/>
          <w:sz w:val="28"/>
        </w:rPr>
        <w:t>Họ và tên: HUỲNH NHẬT MINH</w:t>
      </w:r>
    </w:p>
    <w:p w14:paraId="203B5221">
      <w:pPr>
        <w:spacing w:after="240"/>
        <w:jc w:val="center"/>
      </w:pPr>
      <w:r>
        <w:rPr>
          <w:rFonts w:ascii="Times New Roman" w:hAnsi="Times New Roman"/>
          <w:b w:val="0"/>
          <w:sz w:val="28"/>
        </w:rPr>
        <w:t xml:space="preserve">MSSV: </w:t>
      </w:r>
    </w:p>
    <w:p w14:paraId="218395C5">
      <w:pPr>
        <w:spacing w:after="240"/>
        <w:jc w:val="center"/>
        <w:rPr>
          <w:rFonts w:hint="default"/>
          <w:lang w:val="en-US"/>
        </w:rPr>
      </w:pPr>
      <w:r>
        <w:rPr>
          <w:rFonts w:ascii="Times New Roman" w:hAnsi="Times New Roman"/>
          <w:b w:val="0"/>
          <w:sz w:val="28"/>
        </w:rPr>
        <w:t xml:space="preserve">Lớp: </w:t>
      </w:r>
      <w:r>
        <w:rPr>
          <w:rFonts w:hint="default" w:ascii="Times New Roman" w:hAnsi="Times New Roman"/>
          <w:b w:val="0"/>
          <w:sz w:val="28"/>
          <w:lang w:val="en-US"/>
        </w:rPr>
        <w:t>DDU1231</w:t>
      </w:r>
    </w:p>
    <w:p w14:paraId="789DB36F">
      <w:pPr>
        <w:spacing w:after="900"/>
        <w:jc w:val="center"/>
        <w:rPr>
          <w:rFonts w:hint="default"/>
          <w:lang w:val="en-US"/>
        </w:rPr>
      </w:pPr>
      <w:r>
        <w:rPr>
          <w:rFonts w:ascii="Times New Roman" w:hAnsi="Times New Roman"/>
          <w:b w:val="0"/>
          <w:sz w:val="28"/>
        </w:rPr>
        <w:t xml:space="preserve">Giảng viên: </w:t>
      </w:r>
      <w:r>
        <w:rPr>
          <w:rFonts w:hint="default" w:ascii="Times New Roman" w:hAnsi="Times New Roman"/>
          <w:b w:val="0"/>
          <w:sz w:val="28"/>
          <w:lang w:val="en-US"/>
        </w:rPr>
        <w:t>TS. Đỗ Như Tài</w:t>
      </w:r>
    </w:p>
    <w:p w14:paraId="37130EEA">
      <w:pPr>
        <w:spacing w:after="0"/>
        <w:jc w:val="center"/>
        <w:rPr>
          <w:rFonts w:ascii="Times New Roman" w:hAnsi="Times New Roman"/>
          <w:b w:val="0"/>
          <w:sz w:val="26"/>
        </w:rPr>
      </w:pPr>
      <w:r>
        <w:rPr>
          <w:rFonts w:ascii="Times New Roman" w:hAnsi="Times New Roman"/>
          <w:b w:val="0"/>
          <w:sz w:val="26"/>
        </w:rPr>
        <w:t>TP. Hồ Chí Minh, tháng ..... năm 2026</w:t>
      </w:r>
    </w:p>
    <w:p w14:paraId="7C40E1E1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24DF2A20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19365992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1858E66B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6930BE8D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29582A4F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7238A585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7018BE1C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769DDDCB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2C5142A4">
      <w:pPr>
        <w:spacing w:after="0"/>
        <w:jc w:val="center"/>
        <w:rPr>
          <w:rFonts w:ascii="Times New Roman" w:hAnsi="Times New Roman"/>
          <w:b w:val="0"/>
          <w:sz w:val="26"/>
        </w:rPr>
      </w:pPr>
    </w:p>
    <w:p w14:paraId="007F1F43">
      <w:pPr>
        <w:pStyle w:val="164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HỒI QUY TUYẾN TÍNH VÀ HỒI QUY PHÂN LỚP</w:t>
      </w:r>
      <w:bookmarkStart w:id="0" w:name="_3c200115cb292eac3e9292acf46df82ba7d949e"/>
    </w:p>
    <w:p w14:paraId="75A0073B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Ồ</w:t>
      </w:r>
      <w:r>
        <w:rPr>
          <w:rFonts w:hint="default" w:ascii="Times New Roman" w:hAnsi="Times New Roman" w:cs="Times New Roman"/>
          <w:sz w:val="28"/>
          <w:szCs w:val="28"/>
        </w:rPr>
        <w:t>I QUY TUYẾN TÍNH</w:t>
      </w:r>
    </w:p>
    <w:p w14:paraId="4DDD891A">
      <w:pPr>
        <w:pStyle w:val="4"/>
        <w:rPr>
          <w:rFonts w:hint="default" w:ascii="Times New Roman" w:hAnsi="Times New Roman" w:cs="Times New Roman"/>
          <w:sz w:val="28"/>
          <w:szCs w:val="28"/>
        </w:rPr>
      </w:pPr>
      <w:bookmarkStart w:id="1" w:name="_fcaa587dbbc1e4d4817963ea03ac5e6c33d38b1"/>
      <w:r>
        <w:rPr>
          <w:rFonts w:hint="default" w:ascii="Times New Roman" w:hAnsi="Times New Roman" w:cs="Times New Roman"/>
          <w:sz w:val="28"/>
          <w:szCs w:val="28"/>
        </w:rPr>
        <w:t>Câu 1. Xây dựng phương trình hồi quy tuyến tính đơn</w:t>
      </w:r>
    </w:p>
    <w:p w14:paraId="2D8BC8BE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tập dữ liệu:</w:t>
      </w:r>
    </w:p>
    <w:p w14:paraId="722DBF81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6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7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9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4CA764F6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hình hồi quy: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E86178B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giá trị trung bình </w:t>
      </w:r>
      <m:oMath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</m:oMath>
      <w:r>
        <w:rPr>
          <w:rFonts w:hint="default" w:ascii="Times New Roman" w:hAnsi="Times New Roman" w:cs="Times New Roman"/>
          <w:sz w:val="28"/>
          <w:szCs w:val="28"/>
        </w:rPr>
        <w:t xml:space="preserve"> và </w:t>
      </w:r>
      <m:oMath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S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=1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(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)(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và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S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=1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(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hệ số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S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S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S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hệ số chặn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acc>
          <m:accPr>
            <m:chr m:val="‾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phương trình hồi quy tuyến tính.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f)</w:t>
      </w:r>
      <w:r>
        <w:rPr>
          <w:rFonts w:hint="default" w:ascii="Times New Roman" w:hAnsi="Times New Roman" w:cs="Times New Roman"/>
          <w:sz w:val="28"/>
          <w:szCs w:val="28"/>
        </w:rPr>
        <w:t xml:space="preserve"> Dự đoán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khi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=6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F7E3424">
      <w:pPr>
        <w:pStyle w:val="3"/>
        <w:rPr>
          <w:sz w:val="28"/>
          <w:szCs w:val="28"/>
        </w:rPr>
      </w:pPr>
      <w:r>
        <w:rPr>
          <w:b/>
          <w:bCs/>
          <w:sz w:val="28"/>
          <w:szCs w:val="28"/>
        </w:rPr>
        <w:t>Lời giải.</w:t>
      </w:r>
    </w:p>
    <w:p w14:paraId="5EC4C33B">
      <w:pPr>
        <w:pStyle w:val="164"/>
        <w:rPr>
          <w:sz w:val="28"/>
          <w:szCs w:val="28"/>
        </w:rPr>
      </w:pPr>
      <m:oMathPara>
        <m:oMathParaPr>
          <m:jc m:val="center"/>
        </m:oMathParaPr>
        <m:oMath>
          <m:eqArr>
            <m:eqArrPr>
              <m:ctrlPr>
                <w:rPr>
                  <w:sz w:val="28"/>
                  <w:szCs w:val="28"/>
                </w:rPr>
              </m:ctrlPr>
            </m:eqArrPr>
            <m:e>
              <m:r>
                <m:rPr>
                  <m:nor/>
                  <m:sty m:val="b"/>
                </m:rPr>
                <w:rPr>
                  <w:b/>
                  <w:sz w:val="28"/>
                  <w:szCs w:val="28"/>
                </w:rPr>
                <m:t>a)</m:t>
              </m:r>
              <m:r>
                <m:rPr/>
                <w:rPr>
                  <w:sz w:val="28"/>
                  <w:szCs w:val="28"/>
                </w:rPr>
                <m:t> </m:t>
              </m:r>
              <m:acc>
                <m:accPr>
                  <m:chr m:val="‾"/>
                  <m:ctrlPr>
                    <w:rPr>
                      <w:sz w:val="28"/>
                      <w:szCs w:val="28"/>
                    </w:rPr>
                  </m:ctrlPr>
                </m:accPr>
                <m:e>
                  <m:r>
                    <m:rPr/>
                    <w:rPr>
                      <w:sz w:val="28"/>
                      <w:szCs w:val="28"/>
                    </w:rPr>
                    <m:t>x</m:t>
                  </m:r>
                  <m:ctrlPr>
                    <w:rPr>
                      <w:sz w:val="28"/>
                      <w:szCs w:val="28"/>
                    </w:rPr>
                  </m:ctrlPr>
                </m:e>
              </m:acc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n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sz w:val="28"/>
                      <w:szCs w:val="28"/>
                    </w:rPr>
                  </m:ctrlPr>
                </m:naryPr>
                <m:sub>
                  <m:r>
                    <m:rPr/>
                    <w:rPr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=</m:t>
                  </m:r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sub>
                <m:sup>
                  <m:r>
                    <m:rPr/>
                    <w:rPr>
                      <w:sz w:val="28"/>
                      <w:szCs w:val="28"/>
                    </w:rPr>
                    <m:t>n</m:t>
                  </m:r>
                  <m:ctrlPr>
                    <w:rPr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sz w:val="28"/>
                      <w:szCs w:val="28"/>
                    </w:rPr>
                  </m:ctrlPr>
                </m:e>
              </m:nary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+</m:t>
                  </m:r>
                  <m:r>
                    <m:rPr/>
                    <w:rPr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+</m:t>
                  </m:r>
                  <m:r>
                    <m:rPr/>
                    <w:rPr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+</m:t>
                  </m:r>
                  <m:r>
                    <m:rPr/>
                    <w:rPr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+</m:t>
                  </m:r>
                  <m:r>
                    <m:rPr/>
                    <w:rPr>
                      <w:sz w:val="28"/>
                      <w:szCs w:val="28"/>
                    </w:rPr>
                    <m:t>5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5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r>
                <m:rPr/>
                <w:rPr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,</m:t>
              </m:r>
              <m:ctrlPr>
                <w:rPr>
                  <w:sz w:val="28"/>
                  <w:szCs w:val="28"/>
                </w:rPr>
              </m:ctrlPr>
            </m:e>
            <m:e>
              <m:acc>
                <m:accPr>
                  <m:chr m:val="‾"/>
                  <m:ctrlPr>
                    <w:rPr>
                      <w:sz w:val="28"/>
                      <w:szCs w:val="28"/>
                    </w:rPr>
                  </m:ctrlPr>
                </m:accPr>
                <m:e>
                  <m:r>
                    <m:rPr/>
                    <w:rPr>
                      <w:sz w:val="28"/>
                      <w:szCs w:val="28"/>
                    </w:rPr>
                    <m:t>y</m:t>
                  </m:r>
                  <m:ctrlPr>
                    <w:rPr>
                      <w:sz w:val="28"/>
                      <w:szCs w:val="28"/>
                    </w:rPr>
                  </m:ctrlPr>
                </m:e>
              </m:acc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n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sz w:val="28"/>
                      <w:szCs w:val="28"/>
                    </w:rPr>
                  </m:ctrlPr>
                </m:naryPr>
                <m:sub>
                  <m:r>
                    <m:rPr/>
                    <w:rPr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=</m:t>
                  </m:r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sub>
                <m:sup>
                  <m:r>
                    <m:rPr/>
                    <w:rPr>
                      <w:sz w:val="28"/>
                      <w:szCs w:val="28"/>
                    </w:rPr>
                    <m:t>n</m:t>
                  </m:r>
                  <m:ctrlPr>
                    <w:rPr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sz w:val="28"/>
                      <w:szCs w:val="28"/>
                    </w:rPr>
                  </m:ctrlPr>
                </m:e>
              </m:nary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+</m:t>
                  </m:r>
                  <m:r>
                    <m:rPr/>
                    <w:rPr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+</m:t>
                  </m:r>
                  <m:r>
                    <m:rPr/>
                    <w:rPr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+</m:t>
                  </m:r>
                  <m:r>
                    <m:rPr/>
                    <w:rPr>
                      <w:sz w:val="28"/>
                      <w:szCs w:val="28"/>
                    </w:rPr>
                    <m:t>9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+</m:t>
                  </m:r>
                  <m:r>
                    <m:rPr/>
                    <w:rPr>
                      <w:sz w:val="28"/>
                      <w:szCs w:val="28"/>
                    </w:rPr>
                    <m:t>11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5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r>
                <m:rPr/>
                <w:rPr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.</m:t>
              </m:r>
              <m:ctrlPr>
                <w:rPr>
                  <w:sz w:val="28"/>
                  <w:szCs w:val="28"/>
                </w:rPr>
              </m:ctrlPr>
            </m:e>
            <m:e>
              <m:r>
                <m:rPr>
                  <m:nor/>
                  <m:sty m:val="b"/>
                </m:rPr>
                <w:rPr>
                  <w:b/>
                  <w:sz w:val="28"/>
                  <w:szCs w:val="28"/>
                </w:rPr>
                <m:t>b)</m:t>
              </m:r>
              <m:r>
                <m:rPr/>
                <w:rPr>
                  <w:sz w:val="28"/>
                  <w:szCs w:val="28"/>
                </w:rPr>
                <m:t> S</m:t>
              </m:r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S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xy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sz w:val="28"/>
                      <w:szCs w:val="28"/>
                    </w:rPr>
                  </m:ctrlPr>
                </m:naryPr>
                <m:sub>
                  <m:r>
                    <m:rPr/>
                    <w:rPr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=</m:t>
                  </m:r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sub>
                <m:sup>
                  <m:r>
                    <m:rPr/>
                    <w:rPr>
                      <w:sz w:val="28"/>
                      <w:szCs w:val="28"/>
                    </w:rPr>
                    <m:t>n</m:t>
                  </m:r>
                  <m:ctrlPr>
                    <w:rPr>
                      <w:sz w:val="28"/>
                      <w:szCs w:val="28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(</m:t>
                  </m:r>
                  <m:ctrlPr>
                    <w:rPr>
                      <w:sz w:val="28"/>
                      <w:szCs w:val="28"/>
                    </w:rPr>
                  </m:ctrlPr>
                </m:e>
              </m:nary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x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i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acc>
                <m:accPr>
                  <m:chr m:val="‾"/>
                  <m:ctrlPr>
                    <w:rPr>
                      <w:sz w:val="28"/>
                      <w:szCs w:val="28"/>
                    </w:rPr>
                  </m:ctrlPr>
                </m:accPr>
                <m:e>
                  <m:r>
                    <m:rPr/>
                    <w:rPr>
                      <w:sz w:val="28"/>
                      <w:szCs w:val="28"/>
                    </w:rPr>
                    <m:t>x</m:t>
                  </m:r>
                  <m:ctrlPr>
                    <w:rPr>
                      <w:sz w:val="28"/>
                      <w:szCs w:val="28"/>
                    </w:rPr>
                  </m:ctrlPr>
                </m:e>
              </m:acc>
              <m:r>
                <m:rPr>
                  <m:sty m:val="p"/>
                </m:rPr>
                <w:rPr>
                  <w:sz w:val="28"/>
                  <w:szCs w:val="28"/>
                </w:rPr>
                <m:t>)(</m:t>
              </m:r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y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i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acc>
                <m:accPr>
                  <m:chr m:val="‾"/>
                  <m:ctrlPr>
                    <w:rPr>
                      <w:sz w:val="28"/>
                      <w:szCs w:val="28"/>
                    </w:rPr>
                  </m:ctrlPr>
                </m:accPr>
                <m:e>
                  <m:r>
                    <m:rPr/>
                    <w:rPr>
                      <w:sz w:val="28"/>
                      <w:szCs w:val="28"/>
                    </w:rPr>
                    <m:t>y</m:t>
                  </m:r>
                  <m:ctrlPr>
                    <w:rPr>
                      <w:sz w:val="28"/>
                      <w:szCs w:val="28"/>
                    </w:rPr>
                  </m:ctrlPr>
                </m:e>
              </m:acc>
              <m:r>
                <m:rPr>
                  <m:sty m:val="p"/>
                </m:rPr>
                <w:rPr>
                  <w:sz w:val="28"/>
                  <w:szCs w:val="28"/>
                </w:rPr>
                <m:t>)=</m:t>
              </m:r>
              <m:r>
                <m:rPr/>
                <w:rPr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r>
                <m:rPr/>
                <w:rPr>
                  <w:sz w:val="28"/>
                  <w:szCs w:val="28"/>
                </w:rPr>
                <m:t>20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,</m:t>
              </m:r>
              <m:ctrlPr>
                <w:rPr>
                  <w:sz w:val="28"/>
                  <w:szCs w:val="28"/>
                </w:rPr>
              </m:ctrlPr>
            </m:e>
            <m:e>
              <m:r>
                <m:rPr/>
                <w:rPr>
                  <w:sz w:val="28"/>
                  <w:szCs w:val="28"/>
                </w:rPr>
                <m:t>S</m:t>
              </m:r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S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x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sz w:val="28"/>
                      <w:szCs w:val="28"/>
                    </w:rPr>
                  </m:ctrlPr>
                </m:naryPr>
                <m:sub>
                  <m:r>
                    <m:rPr/>
                    <w:rPr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=</m:t>
                  </m:r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sub>
                <m:sup>
                  <m:r>
                    <m:rPr/>
                    <w:rPr>
                      <w:sz w:val="28"/>
                      <w:szCs w:val="28"/>
                    </w:rPr>
                    <m:t>n</m:t>
                  </m:r>
                  <m:ctrlPr>
                    <w:rPr>
                      <w:sz w:val="28"/>
                      <w:szCs w:val="28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(</m:t>
                  </m:r>
                  <m:ctrlPr>
                    <w:rPr>
                      <w:sz w:val="28"/>
                      <w:szCs w:val="28"/>
                    </w:rPr>
                  </m:ctrlPr>
                </m:e>
              </m:nary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x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i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acc>
                <m:accPr>
                  <m:chr m:val="‾"/>
                  <m:ctrlPr>
                    <w:rPr>
                      <w:sz w:val="28"/>
                      <w:szCs w:val="28"/>
                    </w:rPr>
                  </m:ctrlPr>
                </m:accPr>
                <m:e>
                  <m:r>
                    <m:rPr/>
                    <w:rPr>
                      <w:sz w:val="28"/>
                      <w:szCs w:val="28"/>
                    </w:rPr>
                    <m:t>x</m:t>
                  </m:r>
                  <m:ctrlPr>
                    <w:rPr>
                      <w:sz w:val="28"/>
                      <w:szCs w:val="28"/>
                    </w:rPr>
                  </m:ctrlPr>
                </m:e>
              </m:acc>
              <m:sSup>
                <m:sSupPr>
                  <m:ctrlPr>
                    <w:rPr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</m:t>
                  </m:r>
                  <m:ctrlPr>
                    <w:rPr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sz w:val="28"/>
                      <w:szCs w:val="28"/>
                    </w:rPr>
                    <m:t>2</m:t>
                  </m:r>
                  <m:ctrlPr>
                    <w:rPr>
                      <w:sz w:val="28"/>
                      <w:szCs w:val="28"/>
                    </w:rPr>
                  </m:ctrlPr>
                </m:sup>
              </m:sSup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r>
                <m:rPr/>
                <w:rPr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r>
                <m:rPr/>
                <w:rPr>
                  <w:sz w:val="28"/>
                  <w:szCs w:val="28"/>
                </w:rPr>
                <m:t>10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.</m:t>
              </m:r>
              <m:ctrlPr>
                <w:rPr>
                  <w:sz w:val="28"/>
                  <w:szCs w:val="28"/>
                </w:rPr>
              </m:ctrlPr>
            </m:e>
            <m:e>
              <m:r>
                <m:rPr>
                  <m:nor/>
                  <m:sty m:val="b"/>
                </m:rPr>
                <w:rPr>
                  <w:b/>
                  <w:sz w:val="28"/>
                  <w:szCs w:val="28"/>
                </w:rPr>
                <m:t>c)</m:t>
              </m:r>
              <m:r>
                <m:rPr/>
                <w:rPr>
                  <w:sz w:val="28"/>
                  <w:szCs w:val="28"/>
                </w:rPr>
                <m:t> </m:t>
              </m:r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β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sz w:val="28"/>
                      <w:szCs w:val="28"/>
                    </w:rPr>
                    <m:t>S</m:t>
                  </m:r>
                  <m:sSub>
                    <m:sSubPr>
                      <m:ctrlPr>
                        <w:rPr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sz w:val="28"/>
                          <w:szCs w:val="28"/>
                        </w:rPr>
                        <m:t>xy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S</m:t>
                  </m:r>
                  <m:sSub>
                    <m:sSubPr>
                      <m:ctrlPr>
                        <w:rPr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sz w:val="28"/>
                      <w:szCs w:val="28"/>
                    </w:rPr>
                    <m:t>20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10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r>
                <m:rPr/>
                <w:rPr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.</m:t>
              </m:r>
              <m:ctrlPr>
                <w:rPr>
                  <w:sz w:val="28"/>
                  <w:szCs w:val="28"/>
                </w:rPr>
              </m:ctrlPr>
            </m:e>
            <m:e>
              <m:r>
                <m:rPr>
                  <m:nor/>
                  <m:sty m:val="b"/>
                </m:rPr>
                <w:rPr>
                  <w:b/>
                  <w:sz w:val="28"/>
                  <w:szCs w:val="28"/>
                </w:rPr>
                <m:t>d)</m:t>
              </m:r>
              <m:r>
                <m:rPr/>
                <w:rPr>
                  <w:sz w:val="28"/>
                  <w:szCs w:val="28"/>
                </w:rPr>
                <m:t> </m:t>
              </m:r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β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0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acc>
                <m:accPr>
                  <m:chr m:val="‾"/>
                  <m:ctrlPr>
                    <w:rPr>
                      <w:sz w:val="28"/>
                      <w:szCs w:val="28"/>
                    </w:rPr>
                  </m:ctrlPr>
                </m:accPr>
                <m:e>
                  <m:r>
                    <m:rPr/>
                    <w:rPr>
                      <w:sz w:val="28"/>
                      <w:szCs w:val="28"/>
                    </w:rPr>
                    <m:t>y</m:t>
                  </m:r>
                  <m:ctrlPr>
                    <w:rPr>
                      <w:sz w:val="28"/>
                      <w:szCs w:val="28"/>
                    </w:rPr>
                  </m:ctrlPr>
                </m:e>
              </m:acc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β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acc>
                <m:accPr>
                  <m:chr m:val="‾"/>
                  <m:ctrlPr>
                    <w:rPr>
                      <w:sz w:val="28"/>
                      <w:szCs w:val="28"/>
                    </w:rPr>
                  </m:ctrlPr>
                </m:accPr>
                <m:e>
                  <m:r>
                    <m:rPr/>
                    <w:rPr>
                      <w:sz w:val="28"/>
                      <w:szCs w:val="28"/>
                    </w:rPr>
                    <m:t>x</m:t>
                  </m:r>
                  <m:ctrlPr>
                    <w:rPr>
                      <w:sz w:val="28"/>
                      <w:szCs w:val="28"/>
                    </w:rPr>
                  </m:ctrlPr>
                </m:e>
              </m:acc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r>
                <m:rPr/>
                <w:rPr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⋅</m:t>
              </m:r>
              <m:r>
                <m:rPr/>
                <w:rPr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r>
                <m:rPr/>
                <w:rPr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.</m:t>
              </m:r>
              <m:ctrlPr>
                <w:rPr>
                  <w:sz w:val="28"/>
                  <w:szCs w:val="28"/>
                </w:rPr>
              </m:ctrlPr>
            </m:e>
          </m:eqArr>
        </m:oMath>
      </m:oMathPara>
    </w:p>
    <w:p w14:paraId="10A80177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công thức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=1+2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f)</w:t>
      </w:r>
      <w:r>
        <w:rPr>
          <w:rFonts w:hint="default" w:ascii="Times New Roman" w:hAnsi="Times New Roman" w:cs="Times New Roman"/>
          <w:sz w:val="28"/>
          <w:szCs w:val="28"/>
        </w:rPr>
        <w:t xml:space="preserve"> Thay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=6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vào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=1+2⋅6=13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bookmarkEnd w:id="1"/>
    <w:p w14:paraId="06393404">
      <w:pPr>
        <w:pStyle w:val="4"/>
        <w:rPr>
          <w:rFonts w:hint="default" w:ascii="Times New Roman" w:hAnsi="Times New Roman" w:cs="Times New Roman"/>
          <w:sz w:val="28"/>
          <w:szCs w:val="28"/>
        </w:rPr>
      </w:pPr>
      <w:bookmarkStart w:id="2" w:name="_9c8cfe90649c6520fe1030375dd863e288358b4"/>
      <w:r>
        <w:rPr>
          <w:rFonts w:hint="default" w:ascii="Times New Roman" w:hAnsi="Times New Roman" w:cs="Times New Roman"/>
          <w:sz w:val="28"/>
          <w:szCs w:val="28"/>
        </w:rPr>
        <w:t>Câu 2. Tính Mean Squared Error (MSE)</w:t>
      </w:r>
    </w:p>
    <w:p w14:paraId="4CE4F11A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mô hình hồi quy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=2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+1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và tập dữ liệu:</w:t>
      </w:r>
    </w:p>
    <w:p w14:paraId="27EF5AE2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5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6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8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13E8BD5D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giá trị dự đoán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</m:oMath>
      <w:r>
        <w:rPr>
          <w:rFonts w:hint="default" w:ascii="Times New Roman" w:hAnsi="Times New Roman" w:cs="Times New Roman"/>
          <w:sz w:val="28"/>
          <w:szCs w:val="28"/>
        </w:rPr>
        <w:t xml:space="preserve"> của từng mẫu.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sai số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MSE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=1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(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Nhận xét độ phù hợp của mô hình.</w:t>
      </w:r>
    </w:p>
    <w:p w14:paraId="7BB0F732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0092724E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Theo công thức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=2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+1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thay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=1,2,3,4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=(3,5,7,9)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e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=(4−3, 6−5, 8−7, 11−9)=(1,1,1,2)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công thức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MSE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f>
          <m:f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=1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(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22ECEC62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MSE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(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7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4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=1.75.</m:t>
          </m:r>
        </m:oMath>
      </m:oMathPara>
    </w:p>
    <w:p w14:paraId="59D788B5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Mô hình đều dự đoán thấp hơn giá trị thật; sai số lớn nhất ở mẫu cuối.</w:t>
      </w:r>
    </w:p>
    <w:bookmarkEnd w:id="2"/>
    <w:p w14:paraId="62C640AA">
      <w:pPr>
        <w:pStyle w:val="4"/>
        <w:rPr>
          <w:rFonts w:hint="default" w:ascii="Times New Roman" w:hAnsi="Times New Roman" w:cs="Times New Roman"/>
          <w:sz w:val="28"/>
          <w:szCs w:val="28"/>
        </w:rPr>
      </w:pPr>
      <w:bookmarkStart w:id="3" w:name="_a628cf51d4dc85816def33d3dac3618c6b680ae"/>
      <w:r>
        <w:rPr>
          <w:rFonts w:hint="default" w:ascii="Times New Roman" w:hAnsi="Times New Roman" w:cs="Times New Roman"/>
          <w:sz w:val="28"/>
          <w:szCs w:val="28"/>
        </w:rPr>
        <w:t>Câu 3. Gradient Descent cho Linear Regression</w:t>
      </w:r>
    </w:p>
    <w:p w14:paraId="0551EAAC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tập dữ liệu:</w:t>
      </w:r>
    </w:p>
    <w:p w14:paraId="6176D8C6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9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6F83ECEE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hình: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. Khởi tạo: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. Learning rate: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η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=0.1</m:t>
        </m:r>
      </m:oMath>
      <w:r>
        <w:rPr>
          <w:rFonts w:hint="default" w:ascii="Times New Roman" w:hAnsi="Times New Roman" w:cs="Times New Roman"/>
          <w:sz w:val="28"/>
          <w:szCs w:val="28"/>
        </w:rPr>
        <w:t>. Hàm mất mát:</w:t>
      </w:r>
    </w:p>
    <w:p w14:paraId="5B01E68F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J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w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2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m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=1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m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nary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−(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w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6F56BEAB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giá trị dự đoán của từng mẫu.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gradient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Thực hiện một bước cập nhật: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new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η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 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new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η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 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phương trình hồi quy mới sau cập nhật.</w:t>
      </w:r>
    </w:p>
    <w:p w14:paraId="45E6D4E0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7FFC4F25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Với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=0⋅1+0=0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=0⋅2+0=0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acc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=0⋅4+0=0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Nhắc lại hàm mất mát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)=</m:t>
        </m:r>
        <m:f>
          <m:f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m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=1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m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(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. Khi đó</w:t>
      </w:r>
    </w:p>
    <w:p w14:paraId="6AEA385F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J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w</m:t>
              </m:r>
              <m:ctrlPr>
                <w:rPr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m:t>=−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/>
                <w:rPr>
                  <w:sz w:val="28"/>
                  <w:szCs w:val="28"/>
                </w:rPr>
                <m:t>1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sz w:val="28"/>
                  <w:szCs w:val="28"/>
                </w:rPr>
                <m:t>m</m:t>
              </m:r>
              <m:ctrlPr>
                <w:rPr>
                  <w:sz w:val="28"/>
                  <w:szCs w:val="28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sz w:val="28"/>
                  <w:szCs w:val="28"/>
                </w:rPr>
              </m:ctrlPr>
            </m:naryPr>
            <m:sub>
              <m:r>
                <m:rPr/>
                <w:rPr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r>
                <m:rPr/>
                <w:rPr>
                  <w:sz w:val="28"/>
                  <w:szCs w:val="28"/>
                </w:rPr>
                <m:t>1</m:t>
              </m:r>
              <m:ctrlPr>
                <w:rPr>
                  <w:sz w:val="28"/>
                  <w:szCs w:val="28"/>
                </w:rPr>
              </m:ctrlPr>
            </m:sub>
            <m:sup>
              <m:r>
                <m:rPr/>
                <w:rPr>
                  <w:sz w:val="28"/>
                  <w:szCs w:val="28"/>
                </w:rPr>
                <m:t>m</m:t>
              </m:r>
              <m:ctrlPr>
                <w:rPr>
                  <w:sz w:val="28"/>
                  <w:szCs w:val="28"/>
                </w:rPr>
              </m:ctrlPr>
            </m:sup>
            <m:e>
              <m:d>
                <m:dPr>
                  <m:sepChr m:val=""/>
                  <m:ctrlPr>
                    <w:rPr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−(</m:t>
                  </m:r>
                  <m:r>
                    <m:rPr/>
                    <w:rPr>
                      <w:sz w:val="28"/>
                      <w:szCs w:val="28"/>
                    </w:rPr>
                    <m:t>w</m:t>
                  </m:r>
                  <m:sSub>
                    <m:sSubPr>
                      <m:ctrlPr>
                        <w:rPr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+</m:t>
                  </m:r>
                  <m:r>
                    <m:rPr/>
                    <w:rPr>
                      <w:sz w:val="28"/>
                      <w:szCs w:val="28"/>
                    </w:rPr>
                    <m:t>b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</m:t>
                  </m:r>
                  <m:ctrlPr>
                    <w:rPr>
                      <w:sz w:val="28"/>
                      <w:szCs w:val="28"/>
                    </w:rPr>
                  </m:ctrlPr>
                </m:e>
              </m:d>
              <m:ctrlPr>
                <w:rPr>
                  <w:sz w:val="28"/>
                  <w:szCs w:val="28"/>
                </w:rPr>
              </m:ctrlPr>
            </m:e>
          </m:nary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x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i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  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J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b</m:t>
              </m:r>
              <m:ctrlPr>
                <w:rPr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m:t>=−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/>
                <w:rPr>
                  <w:sz w:val="28"/>
                  <w:szCs w:val="28"/>
                </w:rPr>
                <m:t>1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sz w:val="28"/>
                  <w:szCs w:val="28"/>
                </w:rPr>
                <m:t>m</m:t>
              </m:r>
              <m:ctrlPr>
                <w:rPr>
                  <w:sz w:val="28"/>
                  <w:szCs w:val="28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sz w:val="28"/>
                  <w:szCs w:val="28"/>
                </w:rPr>
              </m:ctrlPr>
            </m:naryPr>
            <m:sub>
              <m:r>
                <m:rPr/>
                <w:rPr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r>
                <m:rPr/>
                <w:rPr>
                  <w:sz w:val="28"/>
                  <w:szCs w:val="28"/>
                </w:rPr>
                <m:t>1</m:t>
              </m:r>
              <m:ctrlPr>
                <w:rPr>
                  <w:sz w:val="28"/>
                  <w:szCs w:val="28"/>
                </w:rPr>
              </m:ctrlPr>
            </m:sub>
            <m:sup>
              <m:r>
                <m:rPr/>
                <w:rPr>
                  <w:sz w:val="28"/>
                  <w:szCs w:val="28"/>
                </w:rPr>
                <m:t>m</m:t>
              </m:r>
              <m:ctrlPr>
                <w:rPr>
                  <w:sz w:val="28"/>
                  <w:szCs w:val="28"/>
                </w:rPr>
              </m:ctrlPr>
            </m:sup>
            <m:e>
              <m:d>
                <m:dPr>
                  <m:sepChr m:val=""/>
                  <m:ctrlPr>
                    <w:rPr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−(</m:t>
                  </m:r>
                  <m:r>
                    <m:rPr/>
                    <w:rPr>
                      <w:sz w:val="28"/>
                      <w:szCs w:val="28"/>
                    </w:rPr>
                    <m:t>w</m:t>
                  </m:r>
                  <m:sSub>
                    <m:sSubPr>
                      <m:ctrlPr>
                        <w:rPr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+</m:t>
                  </m:r>
                  <m:r>
                    <m:rPr/>
                    <w:rPr>
                      <w:sz w:val="28"/>
                      <w:szCs w:val="28"/>
                    </w:rPr>
                    <m:t>b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</m:t>
                  </m:r>
                  <m:ctrlPr>
                    <w:rPr>
                      <w:sz w:val="28"/>
                      <w:szCs w:val="28"/>
                    </w:rPr>
                  </m:ctrlPr>
                </m:e>
              </m:d>
              <m:ctrlPr>
                <w:rPr>
                  <w:sz w:val="28"/>
                  <w:szCs w:val="28"/>
                </w:rPr>
              </m:ctrlPr>
            </m:e>
          </m:nary>
          <m:r>
            <m:rPr>
              <m:sty m:val="p"/>
            </m:rPr>
            <w:rPr>
              <w:sz w:val="28"/>
              <w:szCs w:val="28"/>
            </w:rPr>
            <m:t>.</m:t>
          </m:r>
        </m:oMath>
      </m:oMathPara>
    </w:p>
    <w:p w14:paraId="69BA77EE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Với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m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=3,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</m:t>
        </m:r>
      </m:oMath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3B1DA61E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eqArr>
            <m:eqArrPr>
              <m:ctrlPr>
                <w:rPr>
                  <w:sz w:val="28"/>
                  <w:szCs w:val="28"/>
                </w:rPr>
              </m:ctrlPr>
            </m:eqArrPr>
            <m:e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∂</m:t>
                  </m:r>
                  <m:r>
                    <m:rPr/>
                    <w:rPr>
                      <w:sz w:val="28"/>
                      <w:szCs w:val="28"/>
                    </w:rPr>
                    <m:t>J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∂</m:t>
                  </m:r>
                  <m:r>
                    <m:rPr/>
                    <w:rPr>
                      <w:sz w:val="28"/>
                      <w:szCs w:val="28"/>
                    </w:rPr>
                    <m:t>w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=−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sz w:val="28"/>
                      <w:szCs w:val="28"/>
                    </w:rPr>
                  </m:ctrlPr>
                </m:naryPr>
                <m:sub>
                  <m:r>
                    <m:rPr/>
                    <w:rPr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=</m:t>
                  </m:r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sub>
                <m:sup>
                  <m:r>
                    <m:rPr/>
                    <w:rPr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(</m:t>
                  </m:r>
                  <m:ctrlPr>
                    <w:rPr>
                      <w:sz w:val="28"/>
                      <w:szCs w:val="28"/>
                    </w:rPr>
                  </m:ctrlPr>
                </m:e>
              </m:nary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y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i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sz w:val="28"/>
                          <w:szCs w:val="28"/>
                        </w:rPr>
                      </m:ctrlPr>
                    </m:accPr>
                    <m:e>
                      <m:r>
                        <m:rPr/>
                        <w:rPr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</m:acc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i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>
                  <m:sty m:val="p"/>
                </m:rPr>
                <w:rPr>
                  <w:sz w:val="28"/>
                  <w:szCs w:val="28"/>
                </w:rPr>
                <m:t>)</m:t>
              </m:r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x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i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>
                  <m:sty m:val="p"/>
                </m:rPr>
                <w:rPr>
                  <w:sz w:val="28"/>
                  <w:szCs w:val="28"/>
                </w:rPr>
                <m:t>=−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(</m:t>
                  </m:r>
                  <m:r>
                    <m:rPr/>
                    <w:rPr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−</m:t>
                  </m:r>
                  <m:r>
                    <m:rPr/>
                    <w:rPr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)⋅</m:t>
                  </m:r>
                  <m:r>
                    <m:rPr/>
                    <w:rPr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+(</m:t>
                  </m:r>
                  <m:r>
                    <m:rPr/>
                    <w:rPr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−</m:t>
                  </m:r>
                  <m:r>
                    <m:rPr/>
                    <w:rPr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)⋅</m:t>
                  </m:r>
                  <m:r>
                    <m:rPr/>
                    <w:rPr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+(</m:t>
                  </m:r>
                  <m:r>
                    <m:rPr/>
                    <w:rPr>
                      <w:sz w:val="28"/>
                      <w:szCs w:val="28"/>
                    </w:rPr>
                    <m:t>9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−</m:t>
                  </m:r>
                  <m:r>
                    <m:rPr/>
                    <w:rPr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)⋅</m:t>
                  </m:r>
                  <m:r>
                    <m:rPr/>
                    <w:rPr>
                      <w:sz w:val="28"/>
                      <w:szCs w:val="28"/>
                    </w:rPr>
                    <m:t>4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sz w:val="28"/>
                  <w:szCs w:val="28"/>
                </w:rPr>
                <m:t>=−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sz w:val="28"/>
                      <w:szCs w:val="28"/>
                    </w:rPr>
                    <m:t>49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sz w:val="28"/>
                  <w:szCs w:val="28"/>
                </w:rPr>
                <m:t>,</m:t>
              </m:r>
              <m:ctrlPr>
                <w:rPr>
                  <w:sz w:val="28"/>
                  <w:szCs w:val="28"/>
                </w:rPr>
              </m:ctrlPr>
            </m:e>
            <m:e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∂</m:t>
                  </m:r>
                  <m:r>
                    <m:rPr/>
                    <w:rPr>
                      <w:sz w:val="28"/>
                      <w:szCs w:val="28"/>
                    </w:rPr>
                    <m:t>J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∂</m:t>
                  </m:r>
                  <m:r>
                    <m:rPr/>
                    <w:rPr>
                      <w:sz w:val="28"/>
                      <w:szCs w:val="28"/>
                    </w:rPr>
                    <m:t>b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=−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sz w:val="28"/>
                      <w:szCs w:val="28"/>
                    </w:rPr>
                  </m:ctrlPr>
                </m:naryPr>
                <m:sub>
                  <m:r>
                    <m:rPr/>
                    <w:rPr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=</m:t>
                  </m:r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sub>
                <m:sup>
                  <m:r>
                    <m:rPr/>
                    <w:rPr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(</m:t>
                  </m:r>
                  <m:ctrlPr>
                    <w:rPr>
                      <w:sz w:val="28"/>
                      <w:szCs w:val="28"/>
                    </w:rPr>
                  </m:ctrlPr>
                </m:e>
              </m:nary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y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i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sz w:val="28"/>
                          <w:szCs w:val="28"/>
                        </w:rPr>
                      </m:ctrlPr>
                    </m:accPr>
                    <m:e>
                      <m:r>
                        <m:rPr/>
                        <w:rPr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</m:acc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i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>
                  <m:sty m:val="p"/>
                </m:rPr>
                <w:rPr>
                  <w:sz w:val="28"/>
                  <w:szCs w:val="28"/>
                </w:rPr>
                <m:t>)=−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(</m:t>
                  </m:r>
                  <m:r>
                    <m:rPr/>
                    <w:rPr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−</m:t>
                  </m:r>
                  <m:r>
                    <m:rPr/>
                    <w:rPr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)+(</m:t>
                  </m:r>
                  <m:r>
                    <m:rPr/>
                    <w:rPr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−</m:t>
                  </m:r>
                  <m:r>
                    <m:rPr/>
                    <w:rPr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)+(</m:t>
                  </m:r>
                  <m:r>
                    <m:rPr/>
                    <w:rPr>
                      <w:sz w:val="28"/>
                      <w:szCs w:val="28"/>
                    </w:rPr>
                    <m:t>9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−</m:t>
                  </m:r>
                  <m:r>
                    <m:rPr/>
                    <w:rPr>
                      <w:sz w:val="28"/>
                      <w:szCs w:val="28"/>
                    </w:rPr>
                    <m:t>0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sz w:val="28"/>
                  <w:szCs w:val="28"/>
                </w:rPr>
                <m:t>=−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sz w:val="28"/>
                      <w:szCs w:val="28"/>
                    </w:rPr>
                    <m:t>17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sz w:val="28"/>
                  <w:szCs w:val="28"/>
                </w:rPr>
                <m:t>.</m:t>
              </m:r>
              <m:ctrlPr>
                <w:rPr>
                  <w:sz w:val="28"/>
                  <w:szCs w:val="28"/>
                </w:rPr>
              </m:ctrlPr>
            </m:e>
          </m:eqArr>
        </m:oMath>
      </m:oMathPara>
    </w:p>
    <w:p w14:paraId="1FFF2CF2">
      <w:pPr>
        <w:pStyle w:val="164"/>
        <w:rPr>
          <w:sz w:val="28"/>
          <w:szCs w:val="28"/>
        </w:rPr>
      </w:pPr>
      <w:r>
        <w:rPr>
          <w:b/>
          <w:bCs/>
          <w:sz w:val="28"/>
          <w:szCs w:val="28"/>
        </w:rPr>
        <w:t>c)</w:t>
      </w:r>
      <w:r>
        <w:rPr>
          <w:sz w:val="28"/>
          <w:szCs w:val="28"/>
        </w:rPr>
        <w:t xml:space="preserve"> Dùng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w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new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=</m:t>
        </m:r>
        <m:r>
          <m:rPr/>
          <w:rPr>
            <w:sz w:val="28"/>
            <w:szCs w:val="28"/>
          </w:rPr>
          <m:t>w</m:t>
        </m:r>
        <m:r>
          <m:rPr>
            <m:sty m:val="p"/>
          </m:rPr>
          <w:rPr>
            <w:sz w:val="28"/>
            <w:szCs w:val="28"/>
          </w:rPr>
          <m:t>−</m:t>
        </m:r>
        <m:r>
          <m:rPr/>
          <w:rPr>
            <w:sz w:val="28"/>
            <w:szCs w:val="28"/>
          </w:rPr>
          <m:t>η </m:t>
        </m:r>
        <m:r>
          <m:rPr>
            <m:sty m:val="p"/>
          </m:rPr>
          <w:rPr>
            <w:sz w:val="28"/>
            <w:szCs w:val="28"/>
          </w:rPr>
          <m:t>∂</m:t>
        </m:r>
        <m:r>
          <m:rPr/>
          <w:rPr>
            <w:sz w:val="28"/>
            <w:szCs w:val="28"/>
          </w:rPr>
          <m:t>J</m:t>
        </m:r>
        <m:r>
          <m:rPr>
            <m:sty m:val="p"/>
          </m:rPr>
          <w:rPr>
            <w:sz w:val="28"/>
            <w:szCs w:val="28"/>
          </w:rPr>
          <m:t>/∂</m:t>
        </m:r>
        <m:r>
          <m:rPr/>
          <w:rPr>
            <w:sz w:val="28"/>
            <w:szCs w:val="28"/>
          </w:rPr>
          <m:t>w</m:t>
        </m:r>
      </m:oMath>
      <w:r>
        <w:rPr>
          <w:sz w:val="28"/>
          <w:szCs w:val="28"/>
        </w:rPr>
        <w:t xml:space="preserve"> và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b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new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=</m:t>
        </m:r>
        <m:r>
          <m:rPr/>
          <w:rPr>
            <w:sz w:val="28"/>
            <w:szCs w:val="28"/>
          </w:rPr>
          <m:t>b</m:t>
        </m:r>
        <m:r>
          <m:rPr>
            <m:sty m:val="p"/>
          </m:rPr>
          <w:rPr>
            <w:sz w:val="28"/>
            <w:szCs w:val="28"/>
          </w:rPr>
          <m:t>−</m:t>
        </m:r>
        <m:r>
          <m:rPr/>
          <w:rPr>
            <w:sz w:val="28"/>
            <w:szCs w:val="28"/>
          </w:rPr>
          <m:t>η </m:t>
        </m:r>
        <m:r>
          <m:rPr>
            <m:sty m:val="p"/>
          </m:rPr>
          <w:rPr>
            <w:sz w:val="28"/>
            <w:szCs w:val="28"/>
          </w:rPr>
          <m:t>∂</m:t>
        </m:r>
        <m:r>
          <m:rPr/>
          <w:rPr>
            <w:sz w:val="28"/>
            <w:szCs w:val="28"/>
          </w:rPr>
          <m:t>J</m:t>
        </m:r>
        <m:r>
          <m:rPr>
            <m:sty m:val="p"/>
          </m:rPr>
          <w:rPr>
            <w:sz w:val="28"/>
            <w:szCs w:val="28"/>
          </w:rPr>
          <m:t>/∂</m:t>
        </m:r>
        <m:r>
          <m:rPr/>
          <w:rPr>
            <w:sz w:val="28"/>
            <w:szCs w:val="28"/>
          </w:rPr>
          <m:t>b</m:t>
        </m:r>
      </m:oMath>
      <w:r>
        <w:rPr>
          <w:sz w:val="28"/>
          <w:szCs w:val="28"/>
        </w:rPr>
        <w:t>:</w:t>
      </w:r>
    </w:p>
    <w:p w14:paraId="3B1EE814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w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new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=</m:t>
          </m:r>
          <m:r>
            <m:rPr/>
            <w:rPr>
              <w:sz w:val="28"/>
              <w:szCs w:val="28"/>
            </w:rPr>
            <m:t>0</m:t>
          </m:r>
          <m:r>
            <m:rPr>
              <m:sty m:val="p"/>
            </m:rPr>
            <w:rPr>
              <w:sz w:val="28"/>
              <w:szCs w:val="28"/>
            </w:rPr>
            <m:t>−</m:t>
          </m:r>
          <m:r>
            <m:rPr/>
            <w:rPr>
              <w:sz w:val="28"/>
              <w:szCs w:val="28"/>
            </w:rPr>
            <m:t>0.1</m:t>
          </m:r>
          <m:d>
            <m:dPr>
              <m:sepChr m:val=""/>
              <m:ctrlPr>
                <w:rPr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sz w:val="28"/>
                      <w:szCs w:val="28"/>
                    </w:rPr>
                    <m:t>49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ctrlPr>
                <w:rPr>
                  <w:sz w:val="28"/>
                  <w:szCs w:val="28"/>
                </w:rPr>
              </m:ctrlPr>
            </m:e>
          </m:d>
          <m:r>
            <m:rPr>
              <m:sty m:val="p"/>
            </m:rPr>
            <w:rPr>
              <w:sz w:val="28"/>
              <w:szCs w:val="28"/>
            </w:rPr>
            <m:t>=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/>
                <w:rPr>
                  <w:sz w:val="28"/>
                  <w:szCs w:val="28"/>
                </w:rPr>
                <m:t>49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sz w:val="28"/>
                  <w:szCs w:val="28"/>
                </w:rPr>
                <m:t>30</m:t>
              </m:r>
              <m:ctrlPr>
                <w:rPr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m:t>≈</m:t>
          </m:r>
          <m:r>
            <m:rPr/>
            <w:rPr>
              <w:sz w:val="28"/>
              <w:szCs w:val="28"/>
            </w:rPr>
            <m:t>1.633</m:t>
          </m:r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  </m:t>
          </m:r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b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new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=</m:t>
          </m:r>
          <m:r>
            <m:rPr/>
            <w:rPr>
              <w:sz w:val="28"/>
              <w:szCs w:val="28"/>
            </w:rPr>
            <m:t>0</m:t>
          </m:r>
          <m:r>
            <m:rPr>
              <m:sty m:val="p"/>
            </m:rPr>
            <w:rPr>
              <w:sz w:val="28"/>
              <w:szCs w:val="28"/>
            </w:rPr>
            <m:t>−</m:t>
          </m:r>
          <m:r>
            <m:rPr/>
            <w:rPr>
              <w:sz w:val="28"/>
              <w:szCs w:val="28"/>
            </w:rPr>
            <m:t>0.1</m:t>
          </m:r>
          <m:d>
            <m:dPr>
              <m:sepChr m:val=""/>
              <m:ctrlPr>
                <w:rPr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sz w:val="28"/>
                      <w:szCs w:val="28"/>
                    </w:rPr>
                    <m:t>17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ctrlPr>
                <w:rPr>
                  <w:sz w:val="28"/>
                  <w:szCs w:val="28"/>
                </w:rPr>
              </m:ctrlPr>
            </m:e>
          </m:d>
          <m:r>
            <m:rPr>
              <m:sty m:val="p"/>
            </m:rPr>
            <w:rPr>
              <w:sz w:val="28"/>
              <w:szCs w:val="28"/>
            </w:rPr>
            <m:t>=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/>
                <w:rPr>
                  <w:sz w:val="28"/>
                  <w:szCs w:val="28"/>
                </w:rPr>
                <m:t>17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sz w:val="28"/>
                  <w:szCs w:val="28"/>
                </w:rPr>
                <m:t>30</m:t>
              </m:r>
              <m:ctrlPr>
                <w:rPr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m:t>≈</m:t>
          </m:r>
          <m:r>
            <m:rPr/>
            <w:rPr>
              <w:sz w:val="28"/>
              <w:szCs w:val="28"/>
            </w:rPr>
            <m:t>0.567</m:t>
          </m:r>
          <m:r>
            <m:rPr>
              <m:sty m:val="p"/>
            </m:rPr>
            <w:rPr>
              <w:sz w:val="28"/>
              <w:szCs w:val="28"/>
            </w:rPr>
            <m:t>.</m:t>
          </m:r>
        </m:oMath>
      </m:oMathPara>
    </w:p>
    <w:p w14:paraId="6AF3BE99">
      <w:pPr>
        <w:pStyle w:val="164"/>
        <w:rPr>
          <w:sz w:val="28"/>
          <w:szCs w:val="28"/>
        </w:rPr>
      </w:pPr>
      <w:r>
        <w:rPr>
          <w:b/>
          <w:bCs/>
          <w:sz w:val="28"/>
          <w:szCs w:val="28"/>
        </w:rPr>
        <w:t>d)</w:t>
      </w:r>
      <w:r>
        <w:rPr>
          <w:sz w:val="28"/>
          <w:szCs w:val="28"/>
        </w:rPr>
        <w:t xml:space="preserve"> </w:t>
      </w:r>
      <m:oMath>
        <m:acc>
          <m:accPr>
            <m:ctrlPr>
              <w:rPr>
                <w:sz w:val="28"/>
                <w:szCs w:val="28"/>
              </w:rPr>
            </m:ctrlPr>
          </m:accPr>
          <m:e>
            <m:r>
              <m:rPr/>
              <w:rPr>
                <w:sz w:val="28"/>
                <w:szCs w:val="28"/>
              </w:rPr>
              <m:t>y</m:t>
            </m:r>
            <m:ctrlPr>
              <w:rPr>
                <w:sz w:val="28"/>
                <w:szCs w:val="28"/>
              </w:rPr>
            </m:ctrlPr>
          </m:e>
        </m:acc>
        <m:r>
          <m:rPr>
            <m:sty m:val="p"/>
          </m:rPr>
          <w:rPr>
            <w:sz w:val="28"/>
            <w:szCs w:val="28"/>
          </w:rPr>
          <m:t>≈</m:t>
        </m:r>
        <m:r>
          <m:rPr/>
          <w:rPr>
            <w:sz w:val="28"/>
            <w:szCs w:val="28"/>
          </w:rPr>
          <m:t>1.633x</m:t>
        </m:r>
        <m:r>
          <m:rPr>
            <m:sty m:val="p"/>
          </m:rPr>
          <w:rPr>
            <w:sz w:val="28"/>
            <w:szCs w:val="28"/>
          </w:rPr>
          <m:t>+</m:t>
        </m:r>
        <m:r>
          <m:rPr/>
          <w:rPr>
            <w:sz w:val="28"/>
            <w:szCs w:val="28"/>
          </w:rPr>
          <m:t>0.567</m:t>
        </m:r>
      </m:oMath>
      <w:r>
        <w:rPr>
          <w:sz w:val="28"/>
          <w:szCs w:val="28"/>
        </w:rPr>
        <w:t>.</w:t>
      </w:r>
    </w:p>
    <w:bookmarkEnd w:id="3"/>
    <w:p w14:paraId="3B8B0ACC">
      <w:pPr>
        <w:pStyle w:val="4"/>
        <w:rPr>
          <w:rFonts w:hint="default" w:ascii="Times New Roman" w:hAnsi="Times New Roman" w:cs="Times New Roman"/>
          <w:sz w:val="28"/>
          <w:szCs w:val="28"/>
        </w:rPr>
      </w:pPr>
      <w:bookmarkStart w:id="4" w:name="_f46acb21e66d9f22b26973c576060b173b808c1"/>
      <w:r>
        <w:rPr>
          <w:rFonts w:hint="default" w:ascii="Times New Roman" w:hAnsi="Times New Roman" w:cs="Times New Roman"/>
          <w:sz w:val="28"/>
          <w:szCs w:val="28"/>
        </w:rPr>
        <w:t>Câu 4. Hồi quy tuyến tính đa biến</w:t>
      </w:r>
    </w:p>
    <w:p w14:paraId="2734DCBD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tập dữ liệu:</w:t>
      </w:r>
    </w:p>
    <w:p w14:paraId="5637CD93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5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4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1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3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8"/>
                    <w:szCs w:val="28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5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6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9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8"/>
                    <w:szCs w:val="28"/>
                  </w:rPr>
                  <m:t>12</m:t>
                </m:r>
                <m:ctrlPr>
                  <w:rPr>
                    <w:rFonts w:hint="default" w:ascii="Cambria Math" w:hAnsi="Cambria Math" w:cs="Times New Roman"/>
                    <w:sz w:val="28"/>
                    <w:szCs w:val="28"/>
                  </w:rPr>
                </m:ctrlPr>
              </m:e>
            </m:mr>
          </m:m>
        </m:oMath>
      </m:oMathPara>
    </w:p>
    <w:p w14:paraId="1D6922D8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hình: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β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674BF58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ma trận dữ liệu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và vector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công thức nghiệm chuẩn </w:t>
      </w:r>
      <m:oMath>
        <m:r>
          <m:rPr>
            <m:nor/>
            <m:sty m:val="bi"/>
          </m:rPr>
          <w:rPr>
            <w:rFonts w:hint="default" w:ascii="Times New Roman" w:hAnsi="Times New Roman" w:cs="Times New Roman"/>
            <w:b/>
            <w:i/>
            <w:sz w:val="28"/>
            <w:szCs w:val="28"/>
          </w:rPr>
          <m:t>β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vector tham số </w:t>
      </w:r>
      <m:oMath>
        <m:r>
          <m:rPr>
            <m:nor/>
            <m:sty m:val="bi"/>
          </m:rPr>
          <w:rPr>
            <w:rFonts w:hint="default" w:ascii="Times New Roman" w:hAnsi="Times New Roman" w:cs="Times New Roman"/>
            <w:b/>
            <w:i/>
            <w:sz w:val="28"/>
            <w:szCs w:val="28"/>
          </w:rPr>
          <m:t>β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f)</w:t>
      </w:r>
      <w:r>
        <w:rPr>
          <w:rFonts w:hint="default" w:ascii="Times New Roman" w:hAnsi="Times New Roman" w:cs="Times New Roman"/>
          <w:sz w:val="28"/>
          <w:szCs w:val="28"/>
        </w:rPr>
        <w:t xml:space="preserve"> Dự đoán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khi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=5,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=2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D81BEB4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1D458A57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Thêm cột 1 ứng với hệ số chặn:</w:t>
      </w:r>
    </w:p>
    <w:p w14:paraId="62CC6896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r>
            <m:rPr/>
            <w:rPr>
              <w:sz w:val="28"/>
              <w:szCs w:val="28"/>
            </w:rPr>
            <m:t>X</m:t>
          </m:r>
          <m:r>
            <m:rPr>
              <m:sty m:val="p"/>
            </m:rPr>
            <w:rPr>
              <w:sz w:val="28"/>
              <w:szCs w:val="28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sz w:val="28"/>
                      <w:szCs w:val="28"/>
                    </w:rPr>
                  </m:ctrlPr>
                </m:mPr>
                <m:mr>
                  <m:e>
                    <m:r>
                      <m:rPr/>
                      <w:rPr>
                        <w:sz w:val="28"/>
                        <w:szCs w:val="28"/>
                      </w:rPr>
                      <m:t>1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  <m:e>
                    <m:r>
                      <m:rPr/>
                      <w:rPr>
                        <w:sz w:val="28"/>
                        <w:szCs w:val="28"/>
                      </w:rPr>
                      <m:t>1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  <m:e>
                    <m:r>
                      <m:rPr/>
                      <w:rPr>
                        <w:sz w:val="28"/>
                        <w:szCs w:val="28"/>
                      </w:rPr>
                      <m:t>2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8"/>
                        <w:szCs w:val="28"/>
                      </w:rPr>
                      <m:t>1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  <m:e>
                    <m:r>
                      <m:rPr/>
                      <w:rPr>
                        <w:sz w:val="28"/>
                        <w:szCs w:val="28"/>
                      </w:rPr>
                      <m:t>2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  <m:e>
                    <m:r>
                      <m:rPr/>
                      <w:rPr>
                        <w:sz w:val="28"/>
                        <w:szCs w:val="28"/>
                      </w:rPr>
                      <m:t>1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8"/>
                        <w:szCs w:val="28"/>
                      </w:rPr>
                      <m:t>1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  <m:e>
                    <m:r>
                      <m:rPr/>
                      <w:rPr>
                        <w:sz w:val="28"/>
                        <w:szCs w:val="28"/>
                      </w:rPr>
                      <m:t>3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  <m:e>
                    <m:r>
                      <m:rPr/>
                      <w:rPr>
                        <w:sz w:val="28"/>
                        <w:szCs w:val="28"/>
                      </w:rPr>
                      <m:t>2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8"/>
                        <w:szCs w:val="28"/>
                      </w:rPr>
                      <m:t>1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  <m:e>
                    <m:r>
                      <m:rPr/>
                      <w:rPr>
                        <w:sz w:val="28"/>
                        <w:szCs w:val="28"/>
                      </w:rPr>
                      <m:t>4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  <m:e>
                    <m:r>
                      <m:rPr/>
                      <w:rPr>
                        <w:sz w:val="28"/>
                        <w:szCs w:val="28"/>
                      </w:rPr>
                      <m:t>3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sz w:val="28"/>
                  <w:szCs w:val="28"/>
                </w:rPr>
              </m:ctrlPr>
            </m:e>
          </m:d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  Y</m:t>
          </m:r>
          <m:r>
            <m:rPr>
              <m:sty m:val="p"/>
            </m:rPr>
            <w:rPr>
              <w:sz w:val="28"/>
              <w:szCs w:val="28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8"/>
                      <w:szCs w:val="28"/>
                    </w:rPr>
                  </m:ctrlPr>
                </m:mPr>
                <m:mr>
                  <m:e>
                    <m:r>
                      <m:rPr/>
                      <w:rPr>
                        <w:sz w:val="28"/>
                        <w:szCs w:val="28"/>
                      </w:rPr>
                      <m:t>5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8"/>
                        <w:szCs w:val="28"/>
                      </w:rPr>
                      <m:t>6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8"/>
                        <w:szCs w:val="28"/>
                      </w:rPr>
                      <m:t>9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8"/>
                        <w:szCs w:val="28"/>
                      </w:rPr>
                      <m:t>12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sz w:val="28"/>
                  <w:szCs w:val="28"/>
                </w:rPr>
              </m:ctrlPr>
            </m:e>
          </m:d>
          <m:r>
            <m:rPr>
              <m:sty m:val="p"/>
            </m:rPr>
            <w:rPr>
              <w:sz w:val="28"/>
              <w:szCs w:val="28"/>
            </w:rPr>
            <m:t>.</m:t>
          </m:r>
        </m:oMath>
      </m:oMathPara>
    </w:p>
    <w:p w14:paraId="099CB717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Công thức nghiệm chuẩn là </w:t>
      </w:r>
      <m:oMath>
        <m:r>
          <m:rPr>
            <m:nor/>
            <m:sty m:val="bi"/>
          </m:rPr>
          <w:rPr>
            <w:rFonts w:hint="default" w:ascii="Times New Roman" w:hAnsi="Times New Roman" w:cs="Times New Roman"/>
            <w:b/>
            <w:i/>
            <w:sz w:val="28"/>
            <w:szCs w:val="28"/>
          </w:rPr>
          <m:t>β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</w:p>
    <w:p w14:paraId="219B99A1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30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22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22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18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4F533B55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</w:p>
    <w:p w14:paraId="63B3DCEA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∑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∑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∑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8"/>
                            <w:szCs w:val="28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cs="Times New Roman"/>
                            <w:sz w:val="28"/>
                            <w:szCs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32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92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8"/>
                        <w:szCs w:val="28"/>
                      </w:rPr>
                      <m:t>70</m:t>
                    </m:r>
                    <m:ctrlPr>
                      <w:rPr>
                        <w:rFonts w:hint="default" w:ascii="Cambria Math" w:hAnsi="Cambria Math" w:cs="Times New Roman"/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5E8799EA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e)</w:t>
      </w:r>
      <w:r>
        <w:rPr>
          <w:rFonts w:hint="default" w:ascii="Times New Roman" w:hAnsi="Times New Roman" w:cs="Times New Roman"/>
          <w:sz w:val="28"/>
          <w:szCs w:val="28"/>
        </w:rPr>
        <w:t xml:space="preserve"> Thế vào nghiệm chuẩn: </w:t>
      </w:r>
      <m:oMath>
        <m:r>
          <m:rPr>
            <m:nor/>
            <m:sty m:val="bi"/>
          </m:rPr>
          <w:rPr>
            <w:rFonts w:hint="default" w:ascii="Times New Roman" w:hAnsi="Times New Roman" w:cs="Times New Roman"/>
            <w:b/>
            <w:i/>
            <w:sz w:val="28"/>
            <w:szCs w:val="28"/>
          </w:rPr>
          <m:t>β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−1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=(1,2,1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)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=1+2⋅5+1⋅2=13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bookmarkEnd w:id="4"/>
    <w:p w14:paraId="4D43FF22">
      <w:pPr>
        <w:pStyle w:val="4"/>
        <w:rPr>
          <w:rFonts w:hint="default" w:ascii="Times New Roman" w:hAnsi="Times New Roman" w:cs="Times New Roman"/>
          <w:sz w:val="28"/>
          <w:szCs w:val="28"/>
        </w:rPr>
      </w:pPr>
      <w:bookmarkStart w:id="5" w:name="_371490dedc678d09a6de8a99c34344f1862e713"/>
      <w:r>
        <w:rPr>
          <w:rFonts w:hint="default" w:ascii="Times New Roman" w:hAnsi="Times New Roman" w:cs="Times New Roman"/>
          <w:sz w:val="28"/>
          <w:szCs w:val="28"/>
        </w:rPr>
        <w:t>Câu 5. Hồi quy tuyến tính</w:t>
      </w:r>
    </w:p>
    <w:p w14:paraId="741D356B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tập dữ liệu gồm 5 điểm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(1,2),(2,3),(3,5),(4,4),(5,6)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. Xét mô hình hồi quy tuyến tính </w:t>
      </w:r>
      <m:oMath>
        <m:acc>
          <m:acc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</m:acc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. Giả sử tham số ban đầu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</m:t>
        </m:r>
      </m:oMath>
      <w:r>
        <w:rPr>
          <w:rFonts w:hint="default" w:ascii="Times New Roman" w:hAnsi="Times New Roman" w:cs="Times New Roman"/>
          <w:sz w:val="28"/>
          <w:szCs w:val="28"/>
        </w:rPr>
        <w:t>. Hàm mất mát:</w:t>
      </w:r>
    </w:p>
    <w:p w14:paraId="0DC750EC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J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w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2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m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=1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m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</m:nary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−(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w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,  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m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=5.</m:t>
          </m:r>
        </m:oMath>
      </m:oMathPara>
    </w:p>
    <w:p w14:paraId="620B53A6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Thuật toán huấn luyện dùng Batch Gradient Descent với learning rate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η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=0.1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DA04243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biểu thức đạo hàm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và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theo tập điểm dữ liệu.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Thực hiện một bước cập nhật Gradient Descent để tính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mô hình sau bước cập nhật thứ nhất để dự đoán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khi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=6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39000EC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25E8136D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các công thức</w:t>
      </w:r>
    </w:p>
    <w:p w14:paraId="38AADEFF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r>
            <m:rPr/>
            <w:rPr>
              <w:sz w:val="28"/>
              <w:szCs w:val="28"/>
            </w:rPr>
            <m:t>J</m:t>
          </m:r>
          <m:r>
            <m:rPr>
              <m:sty m:val="p"/>
            </m:rPr>
            <w:rPr>
              <w:sz w:val="28"/>
              <w:szCs w:val="28"/>
            </w:rPr>
            <m:t>=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/>
                <w:rPr>
                  <w:sz w:val="28"/>
                  <w:szCs w:val="28"/>
                </w:rPr>
                <m:t>1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sz w:val="28"/>
                  <w:szCs w:val="28"/>
                </w:rPr>
                <m:t>2m</m:t>
              </m:r>
              <m:ctrlPr>
                <w:rPr>
                  <w:sz w:val="28"/>
                  <w:szCs w:val="28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sz w:val="28"/>
                  <w:szCs w:val="28"/>
                </w:rPr>
              </m:ctrlPr>
            </m:naryPr>
            <m:sub>
              <m:r>
                <m:rPr/>
                <w:rPr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r>
                <m:rPr/>
                <w:rPr>
                  <w:sz w:val="28"/>
                  <w:szCs w:val="28"/>
                </w:rPr>
                <m:t>1</m:t>
              </m:r>
              <m:ctrlPr>
                <w:rPr>
                  <w:sz w:val="28"/>
                  <w:szCs w:val="28"/>
                </w:rPr>
              </m:ctrlPr>
            </m:sub>
            <m:sup>
              <m:r>
                <m:rPr/>
                <w:rPr>
                  <w:sz w:val="28"/>
                  <w:szCs w:val="28"/>
                </w:rPr>
                <m:t>m</m:t>
              </m:r>
              <m:ctrlPr>
                <w:rPr>
                  <w:sz w:val="28"/>
                  <w:szCs w:val="28"/>
                </w:rPr>
              </m:ctrlPr>
            </m:sup>
            <m:e>
              <m:r>
                <m:rPr>
                  <m:sty m:val="p"/>
                </m:rPr>
                <w:rPr>
                  <w:sz w:val="28"/>
                  <w:szCs w:val="28"/>
                </w:rPr>
                <m:t>(</m:t>
              </m:r>
              <m:ctrlPr>
                <w:rPr>
                  <w:sz w:val="28"/>
                  <w:szCs w:val="28"/>
                </w:rPr>
              </m:ctrlPr>
            </m:e>
          </m:nary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y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i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−(</m:t>
          </m:r>
          <m:r>
            <m:rPr/>
            <w:rPr>
              <w:sz w:val="28"/>
              <w:szCs w:val="28"/>
            </w:rPr>
            <m:t>w</m:t>
          </m:r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x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i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+</m:t>
          </m:r>
          <m:r>
            <m:rPr/>
            <w:rPr>
              <w:sz w:val="28"/>
              <w:szCs w:val="28"/>
            </w:rPr>
            <m:t>b</m:t>
          </m:r>
          <m:r>
            <m:rPr>
              <m:sty m:val="p"/>
            </m:rPr>
            <w:rPr>
              <w:sz w:val="28"/>
              <w:szCs w:val="28"/>
            </w:rPr>
            <m:t>)</m:t>
          </m:r>
          <m:sSup>
            <m:sSupPr>
              <m:ctrlPr>
                <w:rPr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sz w:val="28"/>
                  <w:szCs w:val="28"/>
                </w:rPr>
                <m:t>)</m:t>
              </m:r>
              <m:ctrlPr>
                <w:rPr>
                  <w:sz w:val="28"/>
                  <w:szCs w:val="28"/>
                </w:rPr>
              </m:ctrlPr>
            </m:e>
            <m:sup>
              <m:r>
                <m:rPr/>
                <w:rPr>
                  <w:sz w:val="28"/>
                  <w:szCs w:val="28"/>
                </w:rPr>
                <m:t>2</m:t>
              </m:r>
              <m:ctrlPr>
                <w:rPr>
                  <w:sz w:val="28"/>
                  <w:szCs w:val="28"/>
                </w:rPr>
              </m:ctrlPr>
            </m:sup>
          </m:sSup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 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J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w</m:t>
              </m:r>
              <m:ctrlPr>
                <w:rPr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m:t>=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/>
                <w:rPr>
                  <w:sz w:val="28"/>
                  <w:szCs w:val="28"/>
                </w:rPr>
                <m:t>1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sz w:val="28"/>
                  <w:szCs w:val="28"/>
                </w:rPr>
                <m:t>m</m:t>
              </m:r>
              <m:ctrlPr>
                <w:rPr>
                  <w:sz w:val="28"/>
                  <w:szCs w:val="28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sz w:val="28"/>
                  <w:szCs w:val="28"/>
                </w:rPr>
              </m:ctrlPr>
            </m:naryPr>
            <m:sub>
              <m:r>
                <m:rPr/>
                <w:rPr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r>
                <m:rPr/>
                <w:rPr>
                  <w:sz w:val="28"/>
                  <w:szCs w:val="28"/>
                </w:rPr>
                <m:t>1</m:t>
              </m:r>
              <m:ctrlPr>
                <w:rPr>
                  <w:sz w:val="28"/>
                  <w:szCs w:val="28"/>
                </w:rPr>
              </m:ctrlPr>
            </m:sub>
            <m:sup>
              <m:r>
                <m:rPr/>
                <w:rPr>
                  <w:sz w:val="28"/>
                  <w:szCs w:val="28"/>
                </w:rPr>
                <m:t>m</m:t>
              </m:r>
              <m:ctrlPr>
                <w:rPr>
                  <w:sz w:val="28"/>
                  <w:szCs w:val="28"/>
                </w:rPr>
              </m:ctrlPr>
            </m:sup>
            <m:e>
              <m:r>
                <m:rPr>
                  <m:sty m:val="p"/>
                </m:rPr>
                <w:rPr>
                  <w:sz w:val="28"/>
                  <w:szCs w:val="28"/>
                </w:rPr>
                <m:t>(</m:t>
              </m:r>
              <m:ctrlPr>
                <w:rPr>
                  <w:sz w:val="28"/>
                  <w:szCs w:val="28"/>
                </w:rPr>
              </m:ctrlPr>
            </m:e>
          </m:nary>
          <m:r>
            <m:rPr/>
            <w:rPr>
              <w:sz w:val="28"/>
              <w:szCs w:val="28"/>
            </w:rPr>
            <m:t>w</m:t>
          </m:r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x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i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+</m:t>
          </m:r>
          <m:r>
            <m:rPr/>
            <w:rPr>
              <w:sz w:val="28"/>
              <w:szCs w:val="28"/>
            </w:rPr>
            <m:t>b</m:t>
          </m:r>
          <m:r>
            <m:rPr>
              <m:sty m:val="p"/>
            </m:rPr>
            <w:rPr>
              <w:sz w:val="28"/>
              <w:szCs w:val="28"/>
            </w:rPr>
            <m:t>−</m:t>
          </m:r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y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i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)</m:t>
          </m:r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x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i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 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J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b</m:t>
              </m:r>
              <m:ctrlPr>
                <w:rPr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m:t>=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/>
                <w:rPr>
                  <w:sz w:val="28"/>
                  <w:szCs w:val="28"/>
                </w:rPr>
                <m:t>1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sz w:val="28"/>
                  <w:szCs w:val="28"/>
                </w:rPr>
                <m:t>m</m:t>
              </m:r>
              <m:ctrlPr>
                <w:rPr>
                  <w:sz w:val="28"/>
                  <w:szCs w:val="28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sz w:val="28"/>
                  <w:szCs w:val="28"/>
                </w:rPr>
              </m:ctrlPr>
            </m:naryPr>
            <m:sub>
              <m:r>
                <m:rPr/>
                <w:rPr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r>
                <m:rPr/>
                <w:rPr>
                  <w:sz w:val="28"/>
                  <w:szCs w:val="28"/>
                </w:rPr>
                <m:t>1</m:t>
              </m:r>
              <m:ctrlPr>
                <w:rPr>
                  <w:sz w:val="28"/>
                  <w:szCs w:val="28"/>
                </w:rPr>
              </m:ctrlPr>
            </m:sub>
            <m:sup>
              <m:r>
                <m:rPr/>
                <w:rPr>
                  <w:sz w:val="28"/>
                  <w:szCs w:val="28"/>
                </w:rPr>
                <m:t>m</m:t>
              </m:r>
              <m:ctrlPr>
                <w:rPr>
                  <w:sz w:val="28"/>
                  <w:szCs w:val="28"/>
                </w:rPr>
              </m:ctrlPr>
            </m:sup>
            <m:e>
              <m:r>
                <m:rPr>
                  <m:sty m:val="p"/>
                </m:rPr>
                <w:rPr>
                  <w:sz w:val="28"/>
                  <w:szCs w:val="28"/>
                </w:rPr>
                <m:t>(</m:t>
              </m:r>
              <m:ctrlPr>
                <w:rPr>
                  <w:sz w:val="28"/>
                  <w:szCs w:val="28"/>
                </w:rPr>
              </m:ctrlPr>
            </m:e>
          </m:nary>
          <m:r>
            <m:rPr/>
            <w:rPr>
              <w:sz w:val="28"/>
              <w:szCs w:val="28"/>
            </w:rPr>
            <m:t>w</m:t>
          </m:r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x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i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+</m:t>
          </m:r>
          <m:r>
            <m:rPr/>
            <w:rPr>
              <w:sz w:val="28"/>
              <w:szCs w:val="28"/>
            </w:rPr>
            <m:t>b</m:t>
          </m:r>
          <m:r>
            <m:rPr>
              <m:sty m:val="p"/>
            </m:rPr>
            <w:rPr>
              <w:sz w:val="28"/>
              <w:szCs w:val="28"/>
            </w:rPr>
            <m:t>−</m:t>
          </m:r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y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i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).</m:t>
          </m:r>
        </m:oMath>
      </m:oMathPara>
    </w:p>
    <w:p w14:paraId="036FCA78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Thế lần lượt 5 điểm vào:</w:t>
      </w:r>
    </w:p>
    <w:p w14:paraId="190497D6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eqArr>
            <m:eqArrPr>
              <m:ctrlPr>
                <w:rPr>
                  <w:sz w:val="28"/>
                  <w:szCs w:val="28"/>
                </w:rPr>
              </m:ctrlPr>
            </m:eqArrPr>
            <m:e>
              <m:r>
                <m:rPr/>
                <w:rPr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(</m:t>
              </m:r>
              <m:r>
                <m:rPr/>
                <w:rPr>
                  <w:sz w:val="28"/>
                  <w:szCs w:val="28"/>
                </w:rPr>
                <m:t>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,</m:t>
              </m:r>
              <m:r>
                <m:rPr/>
                <w:rPr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)=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10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sz w:val="28"/>
                  <w:szCs w:val="28"/>
                </w:rPr>
                <m:t>[</m:t>
              </m:r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(</m:t>
              </m:r>
              <m:r>
                <m:rPr/>
                <w:rPr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b</m:t>
              </m:r>
              <m:sSup>
                <m:sSupPr>
                  <m:ctrlPr>
                    <w:rPr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</m:t>
                  </m:r>
                  <m:ctrlPr>
                    <w:rPr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sz w:val="28"/>
                      <w:szCs w:val="28"/>
                    </w:rPr>
                    <m:t>2</m:t>
                  </m:r>
                  <m:ctrlPr>
                    <w:rPr>
                      <w:sz w:val="28"/>
                      <w:szCs w:val="28"/>
                    </w:rPr>
                  </m:ctrlPr>
                </m:sup>
              </m:sSup>
              <m:r>
                <m:rPr>
                  <m:sty m:val="p"/>
                </m:rPr>
                <w:rPr>
                  <w:sz w:val="28"/>
                  <w:szCs w:val="28"/>
                </w:rPr>
                <m:t>+(</m:t>
              </m:r>
              <m:r>
                <m:rPr/>
                <w:rPr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2w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b</m:t>
              </m:r>
              <m:sSup>
                <m:sSupPr>
                  <m:ctrlPr>
                    <w:rPr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</m:t>
                  </m:r>
                  <m:ctrlPr>
                    <w:rPr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sz w:val="28"/>
                      <w:szCs w:val="28"/>
                    </w:rPr>
                    <m:t>2</m:t>
                  </m:r>
                  <m:ctrlPr>
                    <w:rPr>
                      <w:sz w:val="28"/>
                      <w:szCs w:val="28"/>
                    </w:rPr>
                  </m:ctrlPr>
                </m:sup>
              </m:sSup>
              <m:r>
                <m:rPr>
                  <m:sty m:val="p"/>
                </m:rPr>
                <w:rPr>
                  <w:sz w:val="28"/>
                  <w:szCs w:val="28"/>
                </w:rPr>
                <m:t>+(</m:t>
              </m:r>
              <m:r>
                <m:rPr/>
                <w:rPr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3w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b</m:t>
              </m:r>
              <m:sSup>
                <m:sSupPr>
                  <m:ctrlPr>
                    <w:rPr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</m:t>
                  </m:r>
                  <m:ctrlPr>
                    <w:rPr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sz w:val="28"/>
                      <w:szCs w:val="28"/>
                    </w:rPr>
                    <m:t>2</m:t>
                  </m:r>
                  <m:ctrlPr>
                    <w:rPr>
                      <w:sz w:val="28"/>
                      <w:szCs w:val="28"/>
                    </w:rPr>
                  </m:ctrlPr>
                </m:sup>
              </m:sSup>
              <m:ctrlPr>
                <w:rPr>
                  <w:sz w:val="28"/>
                  <w:szCs w:val="28"/>
                </w:rPr>
              </m:ctrlPr>
            </m:e>
            <m:e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+(</m:t>
              </m:r>
              <m:r>
                <m:rPr/>
                <w:rPr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4w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b</m:t>
              </m:r>
              <m:sSup>
                <m:sSupPr>
                  <m:ctrlPr>
                    <w:rPr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</m:t>
                  </m:r>
                  <m:ctrlPr>
                    <w:rPr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sz w:val="28"/>
                      <w:szCs w:val="28"/>
                    </w:rPr>
                    <m:t>2</m:t>
                  </m:r>
                  <m:ctrlPr>
                    <w:rPr>
                      <w:sz w:val="28"/>
                      <w:szCs w:val="28"/>
                    </w:rPr>
                  </m:ctrlPr>
                </m:sup>
              </m:sSup>
              <m:r>
                <m:rPr>
                  <m:sty m:val="p"/>
                </m:rPr>
                <w:rPr>
                  <w:sz w:val="28"/>
                  <w:szCs w:val="28"/>
                </w:rPr>
                <m:t>+(</m:t>
              </m:r>
              <m:r>
                <m:rPr/>
                <w:rPr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5w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b</m:t>
              </m:r>
              <m:sSup>
                <m:sSupPr>
                  <m:ctrlPr>
                    <w:rPr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</m:t>
                  </m:r>
                  <m:ctrlPr>
                    <w:rPr>
                      <w:sz w:val="28"/>
                      <w:szCs w:val="28"/>
                    </w:rPr>
                  </m:ctrlPr>
                </m:e>
                <m:sup>
                  <m:r>
                    <m:rPr/>
                    <w:rPr>
                      <w:sz w:val="28"/>
                      <w:szCs w:val="28"/>
                    </w:rPr>
                    <m:t>2</m:t>
                  </m:r>
                  <m:ctrlPr>
                    <w:rPr>
                      <w:sz w:val="28"/>
                      <w:szCs w:val="28"/>
                    </w:rPr>
                  </m:ctrlPr>
                </m:sup>
              </m:sSup>
              <m:r>
                <m:rPr>
                  <m:sty m:val="p"/>
                </m:rPr>
                <w:rPr>
                  <w:sz w:val="28"/>
                  <w:szCs w:val="28"/>
                </w:rPr>
                <m:t>],</m:t>
              </m:r>
              <m:ctrlPr>
                <w:rPr>
                  <w:sz w:val="28"/>
                  <w:szCs w:val="28"/>
                </w:rPr>
              </m:ctrlPr>
            </m:e>
            <m:e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∂</m:t>
                  </m:r>
                  <m:r>
                    <m:rPr/>
                    <w:rPr>
                      <w:sz w:val="28"/>
                      <w:szCs w:val="28"/>
                    </w:rPr>
                    <m:t>J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∂</m:t>
                  </m:r>
                  <m:r>
                    <m:rPr/>
                    <w:rPr>
                      <w:sz w:val="28"/>
                      <w:szCs w:val="28"/>
                    </w:rPr>
                    <m:t>w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5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sz w:val="28"/>
                  <w:szCs w:val="28"/>
                </w:rPr>
                <m:t>[</m:t>
              </m:r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(</m:t>
              </m:r>
              <m:r>
                <m:rPr/>
                <w:rPr>
                  <w:sz w:val="28"/>
                  <w:szCs w:val="28"/>
                </w:rPr>
                <m:t>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)⋅</m:t>
              </m:r>
              <m:r>
                <m:rPr/>
                <w:rPr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+(</m:t>
              </m:r>
              <m:r>
                <m:rPr/>
                <w:rPr>
                  <w:sz w:val="28"/>
                  <w:szCs w:val="28"/>
                </w:rPr>
                <m:t>2w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)⋅</m:t>
              </m:r>
              <m:r>
                <m:rPr/>
                <w:rPr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+(</m:t>
              </m:r>
              <m:r>
                <m:rPr/>
                <w:rPr>
                  <w:sz w:val="28"/>
                  <w:szCs w:val="28"/>
                </w:rPr>
                <m:t>3w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)⋅</m:t>
              </m:r>
              <m:r>
                <m:rPr/>
                <w:rPr>
                  <w:sz w:val="28"/>
                  <w:szCs w:val="28"/>
                </w:rPr>
                <m:t>3</m:t>
              </m:r>
              <m:ctrlPr>
                <w:rPr>
                  <w:sz w:val="28"/>
                  <w:szCs w:val="28"/>
                </w:rPr>
              </m:ctrlPr>
            </m:e>
            <m:e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+(</m:t>
              </m:r>
              <m:r>
                <m:rPr/>
                <w:rPr>
                  <w:sz w:val="28"/>
                  <w:szCs w:val="28"/>
                </w:rPr>
                <m:t>4w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)⋅</m:t>
              </m:r>
              <m:r>
                <m:rPr/>
                <w:rPr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+(</m:t>
              </m:r>
              <m:r>
                <m:rPr/>
                <w:rPr>
                  <w:sz w:val="28"/>
                  <w:szCs w:val="28"/>
                </w:rPr>
                <m:t>5w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)⋅</m:t>
              </m:r>
              <m:r>
                <m:rPr/>
                <w:rPr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],</m:t>
              </m:r>
              <m:ctrlPr>
                <w:rPr>
                  <w:sz w:val="28"/>
                  <w:szCs w:val="28"/>
                </w:rPr>
              </m:ctrlPr>
            </m:e>
            <m:e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∂</m:t>
                  </m:r>
                  <m:r>
                    <m:rPr/>
                    <w:rPr>
                      <w:sz w:val="28"/>
                      <w:szCs w:val="28"/>
                    </w:rPr>
                    <m:t>J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∂</m:t>
                  </m:r>
                  <m:r>
                    <m:rPr/>
                    <w:rPr>
                      <w:sz w:val="28"/>
                      <w:szCs w:val="28"/>
                    </w:rPr>
                    <m:t>b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5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sz w:val="28"/>
                  <w:szCs w:val="28"/>
                </w:rPr>
                <m:t>[</m:t>
              </m:r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(</m:t>
              </m:r>
              <m:r>
                <m:rPr/>
                <w:rPr>
                  <w:sz w:val="28"/>
                  <w:szCs w:val="28"/>
                </w:rPr>
                <m:t>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)+(</m:t>
              </m:r>
              <m:r>
                <m:rPr/>
                <w:rPr>
                  <w:sz w:val="28"/>
                  <w:szCs w:val="28"/>
                </w:rPr>
                <m:t>2w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)+(</m:t>
              </m:r>
              <m:r>
                <m:rPr/>
                <w:rPr>
                  <w:sz w:val="28"/>
                  <w:szCs w:val="28"/>
                </w:rPr>
                <m:t>3w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</m:t>
              </m:r>
              <m:ctrlPr>
                <w:rPr>
                  <w:sz w:val="28"/>
                  <w:szCs w:val="28"/>
                </w:rPr>
              </m:ctrlPr>
            </m:e>
            <m:e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+(</m:t>
              </m:r>
              <m:r>
                <m:rPr/>
                <w:rPr>
                  <w:sz w:val="28"/>
                  <w:szCs w:val="28"/>
                </w:rPr>
                <m:t>4w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)+(</m:t>
              </m:r>
              <m:r>
                <m:rPr/>
                <w:rPr>
                  <w:sz w:val="28"/>
                  <w:szCs w:val="28"/>
                </w:rPr>
                <m:t>5w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)].</m:t>
              </m:r>
              <m:ctrlPr>
                <w:rPr>
                  <w:sz w:val="28"/>
                  <w:szCs w:val="28"/>
                </w:rPr>
              </m:ctrlPr>
            </m:e>
          </m:eqArr>
        </m:oMath>
      </m:oMathPara>
    </w:p>
    <w:p w14:paraId="7D0F9D3E">
      <w:pPr>
        <w:pStyle w:val="164"/>
        <w:rPr>
          <w:sz w:val="28"/>
          <w:szCs w:val="28"/>
        </w:rPr>
      </w:pPr>
      <w:r>
        <w:rPr>
          <w:sz w:val="28"/>
          <w:szCs w:val="28"/>
        </w:rPr>
        <w:t xml:space="preserve">Tại </w:t>
      </w:r>
      <m:oMath>
        <m:r>
          <m:rPr>
            <m:sty m:val="p"/>
          </m:rPr>
          <w:rPr>
            <w:sz w:val="28"/>
            <w:szCs w:val="28"/>
          </w:rPr>
          <m:t>(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w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0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,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b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0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)=(</m:t>
        </m:r>
        <m:r>
          <m:rPr/>
          <w:rPr>
            <w:sz w:val="28"/>
            <w:szCs w:val="28"/>
          </w:rPr>
          <m:t>0</m:t>
        </m:r>
        <m:r>
          <m:rPr>
            <m:sty m:val="p"/>
          </m:rPr>
          <w:rPr>
            <w:sz w:val="28"/>
            <w:szCs w:val="28"/>
          </w:rPr>
          <m:t>,</m:t>
        </m:r>
        <m:r>
          <m:rPr/>
          <w:rPr>
            <w:sz w:val="28"/>
            <w:szCs w:val="28"/>
          </w:rPr>
          <m:t>0</m:t>
        </m:r>
        <m:r>
          <m:rPr>
            <m:sty m:val="p"/>
          </m:rPr>
          <w:rPr>
            <w:sz w:val="28"/>
            <w:szCs w:val="28"/>
          </w:rPr>
          <m:t>)</m:t>
        </m:r>
      </m:oMath>
      <w:r>
        <w:rPr>
          <w:sz w:val="28"/>
          <w:szCs w:val="28"/>
        </w:rPr>
        <w:t>:</w:t>
      </w:r>
    </w:p>
    <w:p w14:paraId="6A039F0B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J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w</m:t>
              </m:r>
              <m:ctrlPr>
                <w:rPr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m:t>=−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/>
                <w:rPr>
                  <w:sz w:val="28"/>
                  <w:szCs w:val="28"/>
                </w:rPr>
                <m:t>69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sz w:val="28"/>
                  <w:szCs w:val="28"/>
                </w:rPr>
                <m:t>5</m:t>
              </m:r>
              <m:ctrlPr>
                <w:rPr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m:t>=−</m:t>
          </m:r>
          <m:r>
            <m:rPr/>
            <w:rPr>
              <w:sz w:val="28"/>
              <w:szCs w:val="28"/>
            </w:rPr>
            <m:t>13.8</m:t>
          </m:r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  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J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b</m:t>
              </m:r>
              <m:ctrlPr>
                <w:rPr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m:t>=−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/>
                <w:rPr>
                  <w:sz w:val="28"/>
                  <w:szCs w:val="28"/>
                </w:rPr>
                <m:t>20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/>
                <w:rPr>
                  <w:sz w:val="28"/>
                  <w:szCs w:val="28"/>
                </w:rPr>
                <m:t>5</m:t>
              </m:r>
              <m:ctrlPr>
                <w:rPr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m:t>=−</m:t>
          </m:r>
          <m:r>
            <m:rPr/>
            <w:rPr>
              <w:sz w:val="28"/>
              <w:szCs w:val="28"/>
            </w:rPr>
            <m:t>4</m:t>
          </m:r>
          <m:r>
            <m:rPr>
              <m:sty m:val="p"/>
            </m:rPr>
            <w:rPr>
              <w:sz w:val="28"/>
              <w:szCs w:val="28"/>
            </w:rPr>
            <m:t>.</m:t>
          </m:r>
        </m:oMath>
      </m:oMathPara>
    </w:p>
    <w:p w14:paraId="656B44BB">
      <w:pPr>
        <w:pStyle w:val="164"/>
        <w:rPr>
          <w:sz w:val="28"/>
          <w:szCs w:val="28"/>
        </w:rPr>
      </w:pPr>
      <w:r>
        <w:rPr>
          <w:b/>
          <w:bCs/>
          <w:sz w:val="28"/>
          <w:szCs w:val="28"/>
        </w:rPr>
        <w:t>b)</w:t>
      </w:r>
      <w:r>
        <w:rPr>
          <w:sz w:val="28"/>
          <w:szCs w:val="28"/>
        </w:rPr>
        <w:t xml:space="preserve"> Dùng công thức cập nhật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w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1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=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w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0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−</m:t>
        </m:r>
        <m:r>
          <m:rPr/>
          <w:rPr>
            <w:sz w:val="28"/>
            <w:szCs w:val="28"/>
          </w:rPr>
          <m:t>η </m:t>
        </m:r>
        <m:r>
          <m:rPr>
            <m:sty m:val="p"/>
          </m:rPr>
          <w:rPr>
            <w:sz w:val="28"/>
            <w:szCs w:val="28"/>
          </w:rPr>
          <m:t>∂</m:t>
        </m:r>
        <m:r>
          <m:rPr/>
          <w:rPr>
            <w:sz w:val="28"/>
            <w:szCs w:val="28"/>
          </w:rPr>
          <m:t>J</m:t>
        </m:r>
        <m:r>
          <m:rPr>
            <m:sty m:val="p"/>
          </m:rPr>
          <w:rPr>
            <w:sz w:val="28"/>
            <w:szCs w:val="28"/>
          </w:rPr>
          <m:t>/∂</m:t>
        </m:r>
        <m:r>
          <m:rPr/>
          <w:rPr>
            <w:sz w:val="28"/>
            <w:szCs w:val="28"/>
          </w:rPr>
          <m:t>w</m:t>
        </m:r>
      </m:oMath>
      <w:r>
        <w:rPr>
          <w:sz w:val="28"/>
          <w:szCs w:val="28"/>
        </w:rPr>
        <w:t xml:space="preserve">,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b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1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=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b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0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−</m:t>
        </m:r>
        <m:r>
          <m:rPr/>
          <w:rPr>
            <w:sz w:val="28"/>
            <w:szCs w:val="28"/>
          </w:rPr>
          <m:t>η </m:t>
        </m:r>
        <m:r>
          <m:rPr>
            <m:sty m:val="p"/>
          </m:rPr>
          <w:rPr>
            <w:sz w:val="28"/>
            <w:szCs w:val="28"/>
          </w:rPr>
          <m:t>∂</m:t>
        </m:r>
        <m:r>
          <m:rPr/>
          <w:rPr>
            <w:sz w:val="28"/>
            <w:szCs w:val="28"/>
          </w:rPr>
          <m:t>J</m:t>
        </m:r>
        <m:r>
          <m:rPr>
            <m:sty m:val="p"/>
          </m:rPr>
          <w:rPr>
            <w:sz w:val="28"/>
            <w:szCs w:val="28"/>
          </w:rPr>
          <m:t>/∂</m:t>
        </m:r>
        <m:r>
          <m:rPr/>
          <w:rPr>
            <w:sz w:val="28"/>
            <w:szCs w:val="28"/>
          </w:rPr>
          <m:t>b</m:t>
        </m:r>
      </m:oMath>
      <w:r>
        <w:rPr>
          <w:sz w:val="28"/>
          <w:szCs w:val="28"/>
        </w:rPr>
        <w:t>:</w:t>
      </w:r>
    </w:p>
    <w:p w14:paraId="28B7E5BE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w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1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=</m:t>
          </m:r>
          <m:r>
            <m:rPr/>
            <w:rPr>
              <w:sz w:val="28"/>
              <w:szCs w:val="28"/>
            </w:rPr>
            <m:t>0</m:t>
          </m:r>
          <m:r>
            <m:rPr>
              <m:sty m:val="p"/>
            </m:rPr>
            <w:rPr>
              <w:sz w:val="28"/>
              <w:szCs w:val="28"/>
            </w:rPr>
            <m:t>−</m:t>
          </m:r>
          <m:r>
            <m:rPr/>
            <w:rPr>
              <w:sz w:val="28"/>
              <w:szCs w:val="28"/>
            </w:rPr>
            <m:t>0.1</m:t>
          </m:r>
          <m:r>
            <m:rPr>
              <m:sty m:val="p"/>
            </m:rPr>
            <w:rPr>
              <w:sz w:val="28"/>
              <w:szCs w:val="28"/>
            </w:rPr>
            <m:t>(−</m:t>
          </m:r>
          <m:r>
            <m:rPr/>
            <w:rPr>
              <w:sz w:val="28"/>
              <w:szCs w:val="28"/>
            </w:rPr>
            <m:t>13.8</m:t>
          </m:r>
          <m:r>
            <m:rPr>
              <m:sty m:val="p"/>
            </m:rPr>
            <w:rPr>
              <w:sz w:val="28"/>
              <w:szCs w:val="28"/>
            </w:rPr>
            <m:t>)=</m:t>
          </m:r>
          <m:r>
            <m:rPr/>
            <w:rPr>
              <w:sz w:val="28"/>
              <w:szCs w:val="28"/>
            </w:rPr>
            <m:t>1.38</m:t>
          </m:r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  </m:t>
          </m:r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b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1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=</m:t>
          </m:r>
          <m:r>
            <m:rPr/>
            <w:rPr>
              <w:sz w:val="28"/>
              <w:szCs w:val="28"/>
            </w:rPr>
            <m:t>0</m:t>
          </m:r>
          <m:r>
            <m:rPr>
              <m:sty m:val="p"/>
            </m:rPr>
            <w:rPr>
              <w:sz w:val="28"/>
              <w:szCs w:val="28"/>
            </w:rPr>
            <m:t>−</m:t>
          </m:r>
          <m:r>
            <m:rPr/>
            <w:rPr>
              <w:sz w:val="28"/>
              <w:szCs w:val="28"/>
            </w:rPr>
            <m:t>0.1</m:t>
          </m:r>
          <m:r>
            <m:rPr>
              <m:sty m:val="p"/>
            </m:rPr>
            <w:rPr>
              <w:sz w:val="28"/>
              <w:szCs w:val="28"/>
            </w:rPr>
            <m:t>(−</m:t>
          </m:r>
          <m:r>
            <m:rPr/>
            <w:rPr>
              <w:sz w:val="28"/>
              <w:szCs w:val="28"/>
            </w:rPr>
            <m:t>4</m:t>
          </m:r>
          <m:r>
            <m:rPr>
              <m:sty m:val="p"/>
            </m:rPr>
            <w:rPr>
              <w:sz w:val="28"/>
              <w:szCs w:val="28"/>
            </w:rPr>
            <m:t>)=</m:t>
          </m:r>
          <m:r>
            <m:rPr/>
            <w:rPr>
              <w:sz w:val="28"/>
              <w:szCs w:val="28"/>
            </w:rPr>
            <m:t>0.4</m:t>
          </m:r>
          <m:r>
            <m:rPr>
              <m:sty m:val="p"/>
            </m:rPr>
            <w:rPr>
              <w:sz w:val="28"/>
              <w:szCs w:val="28"/>
            </w:rPr>
            <m:t>.</m:t>
          </m:r>
        </m:oMath>
      </m:oMathPara>
    </w:p>
    <w:p w14:paraId="2C7C345D">
      <w:pPr>
        <w:pStyle w:val="164"/>
        <w:rPr>
          <w:sz w:val="28"/>
          <w:szCs w:val="28"/>
        </w:rPr>
      </w:pPr>
      <w:r>
        <w:rPr>
          <w:b/>
          <w:bCs/>
          <w:sz w:val="28"/>
          <w:szCs w:val="28"/>
        </w:rPr>
        <w:t>c)</w:t>
      </w:r>
      <w:r>
        <w:rPr>
          <w:sz w:val="28"/>
          <w:szCs w:val="28"/>
        </w:rPr>
        <w:t xml:space="preserve"> </w:t>
      </w:r>
      <m:oMath>
        <m:acc>
          <m:accPr>
            <m:ctrlPr>
              <w:rPr>
                <w:sz w:val="28"/>
                <w:szCs w:val="28"/>
              </w:rPr>
            </m:ctrlPr>
          </m:accPr>
          <m:e>
            <m:r>
              <m:rPr/>
              <w:rPr>
                <w:sz w:val="28"/>
                <w:szCs w:val="28"/>
              </w:rPr>
              <m:t>y</m:t>
            </m:r>
            <m:ctrlPr>
              <w:rPr>
                <w:sz w:val="28"/>
                <w:szCs w:val="28"/>
              </w:rPr>
            </m:ctrlPr>
          </m:e>
        </m:acc>
        <m:r>
          <m:rPr>
            <m:sty m:val="p"/>
          </m:rPr>
          <w:rPr>
            <w:sz w:val="28"/>
            <w:szCs w:val="28"/>
          </w:rPr>
          <m:t>(</m:t>
        </m:r>
        <m:r>
          <m:rPr/>
          <w:rPr>
            <w:sz w:val="28"/>
            <w:szCs w:val="28"/>
          </w:rPr>
          <m:t>6</m:t>
        </m:r>
        <m:r>
          <m:rPr>
            <m:sty m:val="p"/>
          </m:rPr>
          <w:rPr>
            <w:sz w:val="28"/>
            <w:szCs w:val="28"/>
          </w:rPr>
          <m:t>)=</m:t>
        </m:r>
        <m:r>
          <m:rPr/>
          <w:rPr>
            <w:sz w:val="28"/>
            <w:szCs w:val="28"/>
          </w:rPr>
          <m:t>1.38</m:t>
        </m:r>
        <m:r>
          <m:rPr>
            <m:sty m:val="p"/>
          </m:rPr>
          <w:rPr>
            <w:sz w:val="28"/>
            <w:szCs w:val="28"/>
          </w:rPr>
          <m:t>⋅</m:t>
        </m:r>
        <m:r>
          <m:rPr/>
          <w:rPr>
            <w:sz w:val="28"/>
            <w:szCs w:val="28"/>
          </w:rPr>
          <m:t>6</m:t>
        </m:r>
        <m:r>
          <m:rPr>
            <m:sty m:val="p"/>
          </m:rPr>
          <w:rPr>
            <w:sz w:val="28"/>
            <w:szCs w:val="28"/>
          </w:rPr>
          <m:t>+</m:t>
        </m:r>
        <m:r>
          <m:rPr/>
          <w:rPr>
            <w:sz w:val="28"/>
            <w:szCs w:val="28"/>
          </w:rPr>
          <m:t>0.4</m:t>
        </m:r>
        <m:r>
          <m:rPr>
            <m:sty m:val="p"/>
          </m:rPr>
          <w:rPr>
            <w:sz w:val="28"/>
            <w:szCs w:val="28"/>
          </w:rPr>
          <m:t>=</m:t>
        </m:r>
        <m:r>
          <m:rPr/>
          <w:rPr>
            <w:sz w:val="28"/>
            <w:szCs w:val="28"/>
          </w:rPr>
          <m:t>8.68</m:t>
        </m:r>
      </m:oMath>
      <w:r>
        <w:rPr>
          <w:sz w:val="28"/>
          <w:szCs w:val="28"/>
        </w:rPr>
        <w:t>.</w:t>
      </w:r>
    </w:p>
    <w:bookmarkEnd w:id="0"/>
    <w:bookmarkEnd w:id="5"/>
    <w:p w14:paraId="20580F83">
      <w:pPr>
        <w:pStyle w:val="2"/>
        <w:rPr>
          <w:rFonts w:hint="default" w:ascii="Times New Roman" w:hAnsi="Times New Roman" w:cs="Times New Roman"/>
          <w:sz w:val="28"/>
          <w:szCs w:val="28"/>
        </w:rPr>
      </w:pPr>
      <w:bookmarkStart w:id="6" w:name="_444dfc3c7ad760a261342961cd28cbbe01979bf"/>
      <w:r>
        <w:rPr>
          <w:rFonts w:hint="default" w:ascii="Times New Roman" w:hAnsi="Times New Roman" w:cs="Times New Roman"/>
          <w:sz w:val="28"/>
          <w:szCs w:val="28"/>
        </w:rPr>
        <w:t>HỒI QUY PHÂN LỚP</w:t>
      </w:r>
    </w:p>
    <w:p w14:paraId="326B3DAF">
      <w:pPr>
        <w:pStyle w:val="4"/>
        <w:rPr>
          <w:rFonts w:hint="default" w:ascii="Times New Roman" w:hAnsi="Times New Roman" w:cs="Times New Roman"/>
          <w:sz w:val="28"/>
          <w:szCs w:val="28"/>
        </w:rPr>
      </w:pPr>
      <w:bookmarkStart w:id="7" w:name="_08b5540b28090720125a649f81134b2b202d118"/>
      <w:r>
        <w:rPr>
          <w:rFonts w:hint="default" w:ascii="Times New Roman" w:hAnsi="Times New Roman" w:cs="Times New Roman"/>
          <w:sz w:val="28"/>
          <w:szCs w:val="28"/>
        </w:rPr>
        <w:t>Câu 6. Phân lớp bằng đường quyết định tuyến tính</w:t>
      </w:r>
    </w:p>
    <w:p w14:paraId="47C1DAD1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=(2,−1),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=1</m:t>
        </m:r>
      </m:oMath>
      <w:r>
        <w:rPr>
          <w:rFonts w:hint="default" w:ascii="Times New Roman" w:hAnsi="Times New Roman" w:cs="Times New Roman"/>
          <w:sz w:val="28"/>
          <w:szCs w:val="28"/>
        </w:rPr>
        <w:t>. Quy tắc phân lớp:</w:t>
      </w:r>
    </w:p>
    <w:p w14:paraId="76599BC3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w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≥0⇒class 1,  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w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p>
          </m:sSup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&lt;0⇒class 0.</m:t>
          </m:r>
        </m:oMath>
      </m:oMathPara>
    </w:p>
    <w:p w14:paraId="744B4C45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Các điểm dữ liệu: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(1,1),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(2,1),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C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(1,3),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D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(4,2)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83D6657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</w:t>
      </w:r>
      <m:oMath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cho từng điểm.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Xác định lớp của từng điểm.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phương trình đường quyết định.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Vẽ các điểm dữ liệu và đường phân lớp trên hệ trục tọa độ.</w:t>
      </w:r>
    </w:p>
    <w:p w14:paraId="74DF7EB6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27FC89C3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Dùng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và quy tắc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≥0⇒class 1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&lt;0⇒class 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. Với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=(2,−1),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=1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=2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+1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tbl>
      <w:tblPr>
        <w:tblStyle w:val="16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1666"/>
        <w:gridCol w:w="605"/>
        <w:gridCol w:w="676"/>
      </w:tblGrid>
      <w:tr w14:paraId="20472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70007D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Điểm</w:t>
            </w:r>
          </w:p>
        </w:tc>
        <w:tc>
          <w:p w14:paraId="24F02B8B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Thế tọa độ</w:t>
            </w:r>
          </w:p>
        </w:tc>
        <w:tc>
          <w:p w14:paraId="0D3B26B8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z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07DF51E5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Lớp</w:t>
            </w:r>
          </w:p>
        </w:tc>
      </w:tr>
      <w:tr w14:paraId="381FA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97722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p w14:paraId="0B11632A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2(1)−1+1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51E2AFAE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p w14:paraId="56A35DA4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3EACC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89719">
            <w:pPr>
              <w:pStyle w:val="1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p w14:paraId="167A58A5">
            <w:pPr>
              <w:pStyle w:val="165"/>
              <w:jc w:val="center"/>
              <w:rPr>
                <w:sz w:val="28"/>
                <w:szCs w:val="28"/>
              </w:rPr>
            </w:pPr>
            <m:oMath>
              <m:r>
                <m:rPr/>
                <w:rPr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(</m:t>
              </m:r>
              <m:r>
                <m:rPr/>
                <w:rPr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)−</m:t>
              </m:r>
              <m:r>
                <m:rPr/>
                <w:rPr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1</m:t>
              </m:r>
            </m:oMath>
            <w:r>
              <w:rPr>
                <w:sz w:val="28"/>
                <w:szCs w:val="28"/>
              </w:rPr>
              <w:t>​</w:t>
            </w:r>
          </w:p>
        </w:tc>
        <w:tc>
          <w:p w14:paraId="205C4408">
            <w:pPr>
              <w:pStyle w:val="1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p w14:paraId="2042C5DB">
            <w:pPr>
              <w:pStyle w:val="1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14:paraId="5B91E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68450A">
            <w:pPr>
              <w:pStyle w:val="1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p w14:paraId="6402D72D">
            <w:pPr>
              <w:pStyle w:val="165"/>
              <w:jc w:val="center"/>
              <w:rPr>
                <w:sz w:val="28"/>
                <w:szCs w:val="28"/>
              </w:rPr>
            </w:pPr>
            <m:oMath>
              <m:r>
                <m:rPr/>
                <w:rPr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(</m:t>
              </m:r>
              <m:r>
                <m:rPr/>
                <w:rPr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)−</m:t>
              </m:r>
              <m:r>
                <m:rPr/>
                <w:rPr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1</m:t>
              </m:r>
            </m:oMath>
            <w:r>
              <w:rPr>
                <w:sz w:val="28"/>
                <w:szCs w:val="28"/>
              </w:rPr>
              <w:t>​</w:t>
            </w:r>
          </w:p>
        </w:tc>
        <w:tc>
          <w:p w14:paraId="58692BAA">
            <w:pPr>
              <w:pStyle w:val="1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p w14:paraId="65F56363">
            <w:pPr>
              <w:pStyle w:val="1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14:paraId="06099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74C10">
            <w:pPr>
              <w:pStyle w:val="1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p w14:paraId="1D5A506A">
            <w:pPr>
              <w:pStyle w:val="165"/>
              <w:jc w:val="center"/>
              <w:rPr>
                <w:sz w:val="28"/>
                <w:szCs w:val="28"/>
              </w:rPr>
            </w:pPr>
            <m:oMath>
              <m:r>
                <m:rPr/>
                <w:rPr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(</m:t>
              </m:r>
              <m:r>
                <m:rPr/>
                <w:rPr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)−</m:t>
              </m:r>
              <m:r>
                <m:rPr/>
                <w:rPr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1</m:t>
              </m:r>
            </m:oMath>
            <w:r>
              <w:rPr>
                <w:sz w:val="28"/>
                <w:szCs w:val="28"/>
              </w:rPr>
              <w:t>​</w:t>
            </w:r>
          </w:p>
        </w:tc>
        <w:tc>
          <w:p w14:paraId="60176BE4">
            <w:pPr>
              <w:pStyle w:val="1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p w14:paraId="50C2206C">
            <w:pPr>
              <w:pStyle w:val="1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2CC3F509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Đường quyết định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2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+1=0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hay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=2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+1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. Điểm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C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nằm trên đường và thuộc lớp 1 theo quy tắc đề bài.</w:t>
      </w:r>
    </w:p>
    <w:bookmarkEnd w:id="7"/>
    <w:p w14:paraId="70831F6B">
      <w:pPr>
        <w:pStyle w:val="4"/>
        <w:rPr>
          <w:rFonts w:hint="default" w:ascii="Times New Roman" w:hAnsi="Times New Roman" w:cs="Times New Roman"/>
          <w:sz w:val="28"/>
          <w:szCs w:val="28"/>
        </w:rPr>
      </w:pPr>
      <w:bookmarkStart w:id="8" w:name="_3b0f09a7152eba3bdd77bcd06235fd9b801e4bc"/>
      <w:r>
        <w:rPr>
          <w:rFonts w:hint="default" w:ascii="Times New Roman" w:hAnsi="Times New Roman" w:cs="Times New Roman"/>
          <w:sz w:val="28"/>
          <w:szCs w:val="28"/>
        </w:rPr>
        <w:t>Câu 7. Logistic Regression, tính xác suất phân lớp</w:t>
      </w:r>
    </w:p>
    <w:p w14:paraId="5F94484F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mô hình Logistic Regression:</w:t>
      </w:r>
    </w:p>
    <w:p w14:paraId="783005A8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=1∣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)=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σ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z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8"/>
                      <w:szCs w:val="28"/>
                    </w:rPr>
                    <m:t>−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,  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z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w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w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+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.</m:t>
          </m:r>
        </m:oMath>
      </m:oMathPara>
    </w:p>
    <w:p w14:paraId="5BCD469B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Biết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=0.5,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=−1,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=0.2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. Cho mẫu dữ liệu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=(2,1)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02A6D0B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giá trị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z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xác suất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=1∣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Nếu ngưỡng phân lớp là 0.5 thì mẫu thuộc lớp nào?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Nếu ngưỡng phân lớp là 0.8 thì mẫu thuộc lớp nào?</w:t>
      </w:r>
    </w:p>
    <w:p w14:paraId="1593605E">
      <w:pPr>
        <w:pStyle w:val="3"/>
        <w:rPr>
          <w:sz w:val="28"/>
          <w:szCs w:val="28"/>
        </w:rPr>
      </w:pPr>
      <w:r>
        <w:rPr>
          <w:b/>
          <w:bCs/>
          <w:sz w:val="28"/>
          <w:szCs w:val="28"/>
        </w:rPr>
        <w:t>Lời giải.</w:t>
      </w:r>
    </w:p>
    <w:p w14:paraId="04AF0417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Dùng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=0.5⋅2+(−1)⋅1+0.2=0.2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</w:p>
    <w:p w14:paraId="6A83474E">
      <w:pPr>
        <w:pStyle w:val="3"/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=1∣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)=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σ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8"/>
              <w:szCs w:val="28"/>
            </w:rPr>
            <m:t>z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)=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8"/>
                      <w:szCs w:val="28"/>
                    </w:rPr>
                    <m:t>−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sz w:val="28"/>
                      <w:szCs w:val="28"/>
                    </w:rPr>
                    <m:t>−0.2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8"/>
              <w:szCs w:val="28"/>
            </w:rPr>
            <m:t>≈0.550.</m:t>
          </m:r>
        </m:oMath>
      </m:oMathPara>
    </w:p>
    <w:p w14:paraId="62B03F8E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0.550≥0.5</m:t>
        </m:r>
      </m:oMath>
      <w:r>
        <w:rPr>
          <w:rFonts w:hint="default" w:ascii="Times New Roman" w:hAnsi="Times New Roman" w:cs="Times New Roman"/>
          <w:sz w:val="28"/>
          <w:szCs w:val="28"/>
        </w:rPr>
        <w:t>, nên mẫu thuộc lớp 1.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0.550&lt;0.8</m:t>
        </m:r>
      </m:oMath>
      <w:r>
        <w:rPr>
          <w:rFonts w:hint="default" w:ascii="Times New Roman" w:hAnsi="Times New Roman" w:cs="Times New Roman"/>
          <w:sz w:val="28"/>
          <w:szCs w:val="28"/>
        </w:rPr>
        <w:t>, nên mẫu thuộc lớp 0.</w:t>
      </w:r>
    </w:p>
    <w:bookmarkEnd w:id="8"/>
    <w:p w14:paraId="5F311B98">
      <w:pPr>
        <w:pStyle w:val="4"/>
        <w:rPr>
          <w:sz w:val="28"/>
          <w:szCs w:val="28"/>
        </w:rPr>
      </w:pPr>
      <w:bookmarkStart w:id="9" w:name="_1b8e630433406c52d436cbc8cc984db6e268de1"/>
      <w:r>
        <w:rPr>
          <w:sz w:val="28"/>
          <w:szCs w:val="28"/>
        </w:rPr>
        <w:t>Câu 8. Tính Cross-Entropy Loss</w:t>
      </w:r>
    </w:p>
    <w:p w14:paraId="2BAB93F8">
      <w:pPr>
        <w:pStyle w:val="164"/>
        <w:rPr>
          <w:sz w:val="28"/>
          <w:szCs w:val="28"/>
        </w:rPr>
      </w:pPr>
      <w:r>
        <w:rPr>
          <w:b/>
          <w:bCs/>
          <w:sz w:val="28"/>
          <w:szCs w:val="28"/>
        </w:rPr>
        <w:t>Đề bài.</w:t>
      </w:r>
      <w:r>
        <w:rPr>
          <w:sz w:val="28"/>
          <w:szCs w:val="28"/>
        </w:rPr>
        <w:t xml:space="preserve"> Cho dữ liệu:</w:t>
      </w:r>
    </w:p>
    <w:p w14:paraId="4CCC1895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  <m:ctrlPr>
                <w:rPr>
                  <w:sz w:val="28"/>
                  <w:szCs w:val="28"/>
                </w:rPr>
              </m:ctrlPr>
            </m:mPr>
            <m:m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sz w:val="28"/>
                    <w:szCs w:val="28"/>
                  </w:rPr>
                  <m:t>Mẫu</m:t>
                </m:r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1</m:t>
                </m:r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2</m:t>
                </m:r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3</m:t>
                </m:r>
                <m:ctrlPr>
                  <w:rPr>
                    <w:sz w:val="28"/>
                    <w:szCs w:val="28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sz w:val="28"/>
                        <w:szCs w:val="28"/>
                      </w:rPr>
                      <m:t>y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sz w:val="28"/>
                        <w:szCs w:val="28"/>
                      </w:rPr>
                      <m:t>i</m:t>
                    </m:r>
                    <m:ctrlPr>
                      <w:rPr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1</m:t>
                </m:r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0</m:t>
                </m:r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1</m:t>
                </m:r>
                <m:ctrlPr>
                  <w:rPr>
                    <w:sz w:val="28"/>
                    <w:szCs w:val="28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sz w:val="28"/>
                        <w:szCs w:val="28"/>
                      </w:rPr>
                      <m:t>z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sz w:val="28"/>
                        <w:szCs w:val="28"/>
                      </w:rPr>
                      <m:t>i</m:t>
                    </m:r>
                    <m:ctrlPr>
                      <w:rPr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0.9</m:t>
                </m:r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0.2</m:t>
                </m:r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0.7</m:t>
                </m:r>
                <m:ctrlPr>
                  <w:rPr>
                    <w:sz w:val="28"/>
                    <w:szCs w:val="28"/>
                  </w:rPr>
                </m:ctrlPr>
              </m:e>
            </m:mr>
          </m:m>
        </m:oMath>
      </m:oMathPara>
    </w:p>
    <w:p w14:paraId="7D122708">
      <w:pPr>
        <w:pStyle w:val="164"/>
        <w:rPr>
          <w:sz w:val="28"/>
          <w:szCs w:val="28"/>
        </w:rPr>
      </w:pPr>
      <w:r>
        <w:rPr>
          <w:sz w:val="28"/>
          <w:szCs w:val="28"/>
        </w:rPr>
        <w:t>Hàm mất mát:</w:t>
      </w:r>
    </w:p>
    <w:p w14:paraId="55F2A51D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r>
            <m:rPr/>
            <w:rPr>
              <w:sz w:val="28"/>
              <w:szCs w:val="28"/>
            </w:rPr>
            <m:t>J</m:t>
          </m:r>
          <m:r>
            <m:rPr>
              <m:sty m:val="p"/>
            </m:rPr>
            <w:rPr>
              <w:sz w:val="28"/>
              <w:szCs w:val="28"/>
            </w:rPr>
            <m:t>=−</m:t>
          </m:r>
          <m:nary>
            <m:naryPr>
              <m:chr m:val="∑"/>
              <m:limLoc m:val="undOvr"/>
              <m:ctrlPr>
                <w:rPr>
                  <w:sz w:val="28"/>
                  <w:szCs w:val="28"/>
                </w:rPr>
              </m:ctrlPr>
            </m:naryPr>
            <m:sub>
              <m:r>
                <m:rPr/>
                <w:rPr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r>
                <m:rPr/>
                <w:rPr>
                  <w:sz w:val="28"/>
                  <w:szCs w:val="28"/>
                </w:rPr>
                <m:t>1</m:t>
              </m:r>
              <m:ctrlPr>
                <w:rPr>
                  <w:sz w:val="28"/>
                  <w:szCs w:val="28"/>
                </w:rPr>
              </m:ctrlPr>
            </m:sub>
            <m:sup>
              <m:r>
                <m:rPr/>
                <w:rPr>
                  <w:sz w:val="28"/>
                  <w:szCs w:val="28"/>
                </w:rPr>
                <m:t>N</m:t>
              </m:r>
              <m:ctrlPr>
                <w:rPr>
                  <w:sz w:val="28"/>
                  <w:szCs w:val="28"/>
                </w:rPr>
              </m:ctrlPr>
            </m:sup>
            <m:e>
              <m:d>
                <m:dPr>
                  <m:begChr m:val="["/>
                  <m:sepChr m:val=""/>
                  <m:endChr m:val="]"/>
                  <m:ctrlPr>
                    <w:rPr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log</m:t>
                  </m:r>
                  <m:sSub>
                    <m:sSubPr>
                      <m:ctrlPr>
                        <w:rPr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+(</m:t>
                  </m:r>
                  <m:r>
                    <m:rPr/>
                    <w:rPr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)log(</m:t>
                  </m:r>
                  <m:r>
                    <m:rPr/>
                    <w:rPr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sz w:val="28"/>
                      <w:szCs w:val="28"/>
                    </w:rPr>
                    <m:t>)</m:t>
                  </m:r>
                  <m:ctrlPr>
                    <w:rPr>
                      <w:sz w:val="28"/>
                      <w:szCs w:val="28"/>
                    </w:rPr>
                  </m:ctrlPr>
                </m:e>
              </m:d>
              <m:ctrlPr>
                <w:rPr>
                  <w:sz w:val="28"/>
                  <w:szCs w:val="28"/>
                </w:rPr>
              </m:ctrlPr>
            </m:e>
          </m:nary>
          <m:r>
            <m:rPr>
              <m:sty m:val="p"/>
            </m:rPr>
            <w:rPr>
              <w:sz w:val="28"/>
              <w:szCs w:val="28"/>
            </w:rPr>
            <m:t>.</m:t>
          </m:r>
        </m:oMath>
      </m:oMathPara>
    </w:p>
    <w:p w14:paraId="128CC78E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loss của từng mẫu.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tổng loss.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average loss.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Nhận xét chất lượng mô hình.</w:t>
      </w:r>
    </w:p>
    <w:p w14:paraId="0E168E36">
      <w:pPr>
        <w:pStyle w:val="164"/>
        <w:rPr>
          <w:sz w:val="28"/>
          <w:szCs w:val="28"/>
        </w:rPr>
      </w:pPr>
      <w:r>
        <w:rPr>
          <w:b/>
          <w:bCs/>
          <w:sz w:val="28"/>
          <w:szCs w:val="28"/>
        </w:rPr>
        <w:t>Lời giải.</w:t>
      </w:r>
    </w:p>
    <w:p w14:paraId="28B7FB7E">
      <w:pPr>
        <w:pStyle w:val="164"/>
        <w:rPr>
          <w:sz w:val="28"/>
          <w:szCs w:val="28"/>
        </w:rPr>
      </w:pPr>
      <w:r>
        <w:rPr>
          <w:sz w:val="28"/>
          <w:szCs w:val="28"/>
        </w:rPr>
        <w:t xml:space="preserve">Với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L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i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=−[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y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i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ln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z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i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+(</m:t>
        </m:r>
        <m:r>
          <m:rPr/>
          <w:rPr>
            <w:sz w:val="28"/>
            <w:szCs w:val="28"/>
          </w:rPr>
          <m:t>1</m:t>
        </m:r>
        <m:r>
          <m:rPr>
            <m:sty m:val="p"/>
          </m:rPr>
          <w:rPr>
            <w:sz w:val="28"/>
            <w:szCs w:val="28"/>
          </w:rPr>
          <m:t>−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y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i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)ln(</m:t>
        </m:r>
        <m:r>
          <m:rPr/>
          <w:rPr>
            <w:sz w:val="28"/>
            <w:szCs w:val="28"/>
          </w:rPr>
          <m:t>1</m:t>
        </m:r>
        <m:r>
          <m:rPr>
            <m:sty m:val="p"/>
          </m:rPr>
          <w:rPr>
            <w:sz w:val="28"/>
            <w:szCs w:val="28"/>
          </w:rPr>
          <m:t>−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z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i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)]</m:t>
        </m:r>
      </m:oMath>
      <w:r>
        <w:rPr>
          <w:sz w:val="28"/>
          <w:szCs w:val="28"/>
        </w:rPr>
        <w:t>:</w:t>
      </w:r>
    </w:p>
    <w:p w14:paraId="118F63E8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eqArr>
            <w:bookmarkStart w:id="12" w:name="_GoBack"/>
            <w:bookmarkEnd w:id="12"/>
            <m:eqArrPr>
              <m:ctrlPr>
                <w:rPr>
                  <w:sz w:val="28"/>
                  <w:szCs w:val="28"/>
                </w:rPr>
              </m:ctrlPr>
            </m:eqArrPr>
            <m:e>
              <m:r>
                <m:rPr>
                  <m:nor/>
                  <m:sty m:val="b"/>
                </m:rPr>
                <w:rPr>
                  <w:b/>
                  <w:sz w:val="28"/>
                  <w:szCs w:val="28"/>
                </w:rPr>
                <m:t>a)</m:t>
              </m:r>
              <m:r>
                <m:rPr/>
                <w:rPr>
                  <w:sz w:val="28"/>
                  <w:szCs w:val="28"/>
                </w:rPr>
                <m:t> </m:t>
              </m:r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L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=−ln(</m:t>
              </m:r>
              <m:r>
                <m:rPr/>
                <w:rPr>
                  <w:sz w:val="28"/>
                  <w:szCs w:val="28"/>
                </w:rPr>
                <m:t>0.9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)≈</m:t>
              </m:r>
              <m:r>
                <m:rPr/>
                <w:rPr>
                  <w:sz w:val="28"/>
                  <w:szCs w:val="28"/>
                </w:rPr>
                <m:t>0.105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,</m:t>
              </m:r>
              <m:ctrlPr>
                <w:rPr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L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2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=−ln(</m:t>
              </m:r>
              <m:r>
                <m:rPr/>
                <w:rPr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r>
                <m:rPr/>
                <w:rPr>
                  <w:sz w:val="28"/>
                  <w:szCs w:val="28"/>
                </w:rPr>
                <m:t>0.2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)=−ln(</m:t>
              </m:r>
              <m:r>
                <m:rPr/>
                <w:rPr>
                  <w:sz w:val="28"/>
                  <w:szCs w:val="28"/>
                </w:rPr>
                <m:t>0.8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)≈</m:t>
              </m:r>
              <m:r>
                <m:rPr/>
                <w:rPr>
                  <w:sz w:val="28"/>
                  <w:szCs w:val="28"/>
                </w:rPr>
                <m:t>0.223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,</m:t>
              </m:r>
              <m:ctrlPr>
                <w:rPr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L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=−ln(</m:t>
              </m:r>
              <m:r>
                <m:rPr/>
                <w:rPr>
                  <w:sz w:val="28"/>
                  <w:szCs w:val="28"/>
                </w:rPr>
                <m:t>0.7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)≈</m:t>
              </m:r>
              <m:r>
                <m:rPr/>
                <w:rPr>
                  <w:sz w:val="28"/>
                  <w:szCs w:val="28"/>
                </w:rPr>
                <m:t>0.357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.</m:t>
              </m:r>
              <m:ctrlPr>
                <w:rPr>
                  <w:sz w:val="28"/>
                  <w:szCs w:val="28"/>
                </w:rPr>
              </m:ctrlPr>
            </m:e>
            <m:e>
              <m:r>
                <m:rPr>
                  <m:nor/>
                  <m:sty m:val="b"/>
                </m:rPr>
                <w:rPr>
                  <w:b/>
                  <w:sz w:val="28"/>
                  <w:szCs w:val="28"/>
                </w:rPr>
                <m:t>b)</m:t>
              </m:r>
              <m:r>
                <m:rPr/>
                <w:rPr>
                  <w:sz w:val="28"/>
                  <w:szCs w:val="28"/>
                </w:rPr>
                <m:t> </m:t>
              </m:r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L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sz w:val="28"/>
                      <w:szCs w:val="28"/>
                    </w:rPr>
                    <m:t>total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L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1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L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2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L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>
                  <m:sty m:val="p"/>
                </m:rPr>
                <w:rPr>
                  <w:sz w:val="28"/>
                  <w:szCs w:val="28"/>
                </w:rPr>
                <m:t>≈</m:t>
              </m:r>
              <m:r>
                <m:rPr/>
                <w:rPr>
                  <w:sz w:val="28"/>
                  <w:szCs w:val="28"/>
                </w:rPr>
                <m:t>0.685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.</m:t>
              </m:r>
              <m:ctrlPr>
                <w:rPr>
                  <w:sz w:val="28"/>
                  <w:szCs w:val="28"/>
                </w:rPr>
              </m:ctrlPr>
            </m:e>
            <m:e>
              <m:r>
                <m:rPr>
                  <m:nor/>
                  <m:sty m:val="b"/>
                </m:rPr>
                <w:rPr>
                  <w:b/>
                  <w:sz w:val="28"/>
                  <w:szCs w:val="28"/>
                </w:rPr>
                <m:t>c)</m:t>
              </m:r>
              <m:r>
                <m:rPr/>
                <w:rPr>
                  <w:sz w:val="28"/>
                  <w:szCs w:val="28"/>
                </w:rPr>
                <m:t> </m:t>
              </m:r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L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  <w:sz w:val="28"/>
                      <w:szCs w:val="28"/>
                    </w:rPr>
                    <m:t>average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=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  <w:sz w:val="28"/>
                          <w:szCs w:val="28"/>
                        </w:rPr>
                        <m:t>total</m:t>
                      </m:r>
                      <m:ctrlPr>
                        <w:rPr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sz w:val="28"/>
                      <w:szCs w:val="28"/>
                    </w:rPr>
                    <m:t>3</m:t>
                  </m:r>
                  <m:ctrlPr>
                    <w:rPr>
                      <w:sz w:val="28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sz w:val="28"/>
                  <w:szCs w:val="28"/>
                </w:rPr>
                <m:t>≈</m:t>
              </m:r>
              <m:r>
                <m:rPr/>
                <w:rPr>
                  <w:sz w:val="28"/>
                  <w:szCs w:val="28"/>
                </w:rPr>
                <m:t>0.228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.</m:t>
              </m:r>
              <m:ctrlPr>
                <w:rPr>
                  <w:sz w:val="28"/>
                  <w:szCs w:val="28"/>
                </w:rPr>
              </m:ctrlPr>
            </m:e>
          </m:eqArr>
        </m:oMath>
      </m:oMathPara>
    </w:p>
    <w:p w14:paraId="42870106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Các xác suất dự đoán nghiêng về nhãn đúng; loss nhỏ nhưng khác 0 nên mô hình chưa dự đoán hoàn hảo.</w:t>
      </w:r>
    </w:p>
    <w:bookmarkEnd w:id="9"/>
    <w:p w14:paraId="0F490C32">
      <w:pPr>
        <w:pStyle w:val="4"/>
        <w:rPr>
          <w:rFonts w:hint="default" w:ascii="Times New Roman" w:hAnsi="Times New Roman" w:cs="Times New Roman"/>
          <w:sz w:val="28"/>
          <w:szCs w:val="28"/>
        </w:rPr>
      </w:pPr>
      <w:bookmarkStart w:id="10" w:name="_e32705c379d8bf3c891720826c4558acc1d87d7"/>
      <w:r>
        <w:rPr>
          <w:rFonts w:hint="default" w:ascii="Times New Roman" w:hAnsi="Times New Roman" w:cs="Times New Roman"/>
          <w:sz w:val="28"/>
          <w:szCs w:val="28"/>
        </w:rPr>
        <w:t>Câu 9. Perceptron Learning</w:t>
      </w:r>
    </w:p>
    <w:p w14:paraId="65AADF91">
      <w:pPr>
        <w:pStyle w:val="164"/>
        <w:rPr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Cho tập dữ liệu</w:t>
      </w:r>
      <w:r>
        <w:rPr>
          <w:sz w:val="28"/>
          <w:szCs w:val="28"/>
        </w:rPr>
        <w:t>:</w:t>
      </w:r>
    </w:p>
    <w:p w14:paraId="1945095C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  <m:ctrlPr>
                <w:rPr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sz w:val="28"/>
                        <w:szCs w:val="28"/>
                      </w:rPr>
                      <m:t>x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sz w:val="28"/>
                        <w:szCs w:val="28"/>
                      </w:rPr>
                      <m:t>1</m:t>
                    </m:r>
                    <m:ctrlPr>
                      <w:rPr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1</m:t>
                </m:r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2</m:t>
                </m:r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1</m:t>
                </m:r>
                <m:ctrlPr>
                  <w:rPr>
                    <w:sz w:val="28"/>
                    <w:szCs w:val="28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sz w:val="28"/>
                        <w:szCs w:val="28"/>
                      </w:rPr>
                    </m:ctrlPr>
                  </m:sSubPr>
                  <m:e>
                    <m:r>
                      <m:rPr/>
                      <w:rPr>
                        <w:sz w:val="28"/>
                        <w:szCs w:val="28"/>
                      </w:rPr>
                      <m:t>x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  <m:sub>
                    <m:r>
                      <m:rPr/>
                      <w:rPr>
                        <w:sz w:val="28"/>
                        <w:szCs w:val="28"/>
                      </w:rPr>
                      <m:t>2</m:t>
                    </m:r>
                    <m:ctrlPr>
                      <w:rPr>
                        <w:sz w:val="28"/>
                        <w:szCs w:val="28"/>
                      </w:rPr>
                    </m:ctrlPr>
                  </m:sub>
                </m:sSub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1</m:t>
                </m:r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1</m:t>
                </m:r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3</m:t>
                </m:r>
                <m:ctrlPr>
                  <w:rPr>
                    <w:sz w:val="28"/>
                    <w:szCs w:val="28"/>
                  </w:rPr>
                </m:ctrlPr>
              </m:e>
            </m:mr>
            <m:mr>
              <m:e>
                <m:r>
                  <m:rPr/>
                  <w:rPr>
                    <w:sz w:val="28"/>
                    <w:szCs w:val="28"/>
                  </w:rPr>
                  <m:t>t</m:t>
                </m:r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1</m:t>
                </m:r>
                <m:ctrlPr>
                  <w:rPr>
                    <w:sz w:val="28"/>
                    <w:szCs w:val="28"/>
                  </w:rPr>
                </m:ctrlPr>
              </m:e>
              <m:e>
                <m:r>
                  <m:rPr/>
                  <w:rPr>
                    <w:sz w:val="28"/>
                    <w:szCs w:val="28"/>
                  </w:rPr>
                  <m:t>1</m:t>
                </m:r>
                <m:ctrlPr>
                  <w:rPr>
                    <w:sz w:val="28"/>
                    <w:szCs w:val="28"/>
                  </w:rPr>
                </m:ctrlPr>
              </m:e>
              <m:e>
                <m:r>
                  <m:rPr>
                    <m:sty m:val="p"/>
                  </m:rPr>
                  <w:rPr>
                    <w:sz w:val="28"/>
                    <w:szCs w:val="28"/>
                  </w:rPr>
                  <m:t>−</m:t>
                </m:r>
                <m:r>
                  <m:rPr/>
                  <w:rPr>
                    <w:sz w:val="28"/>
                    <w:szCs w:val="28"/>
                  </w:rPr>
                  <m:t>1</m:t>
                </m:r>
                <m:ctrlPr>
                  <w:rPr>
                    <w:sz w:val="28"/>
                    <w:szCs w:val="28"/>
                  </w:rPr>
                </m:ctrlPr>
              </m:e>
            </m:mr>
          </m:m>
        </m:oMath>
      </m:oMathPara>
    </w:p>
    <w:p w14:paraId="1EC033DA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Khởi tạo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=(0,0),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learning rate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ρ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=1</m:t>
        </m:r>
      </m:oMath>
      <w:r>
        <w:rPr>
          <w:rFonts w:hint="default" w:ascii="Times New Roman" w:hAnsi="Times New Roman" w:cs="Times New Roman"/>
          <w:sz w:val="28"/>
          <w:szCs w:val="28"/>
        </w:rPr>
        <w:t>. Quy tắc cập nhật:</w:t>
      </w:r>
    </w:p>
    <w:p w14:paraId="6874A19A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w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t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1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=</m:t>
          </m:r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w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t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+</m:t>
          </m:r>
          <m:r>
            <m:rPr/>
            <w:rPr>
              <w:sz w:val="28"/>
              <w:szCs w:val="28"/>
            </w:rPr>
            <m:t>ρ</m:t>
          </m:r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t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k</m:t>
              </m:r>
              <m:ctrlPr>
                <w:rPr>
                  <w:sz w:val="28"/>
                  <w:szCs w:val="28"/>
                </w:rPr>
              </m:ctrlPr>
            </m:sub>
          </m:sSub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x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k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  </m:t>
          </m:r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b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t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+</m:t>
              </m:r>
              <m:r>
                <m:rPr/>
                <w:rPr>
                  <w:sz w:val="28"/>
                  <w:szCs w:val="28"/>
                </w:rPr>
                <m:t>1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=</m:t>
          </m:r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b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t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+</m:t>
          </m:r>
          <m:r>
            <m:rPr/>
            <w:rPr>
              <w:sz w:val="28"/>
              <w:szCs w:val="28"/>
            </w:rPr>
            <m:t>ρ</m:t>
          </m:r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t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k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.</m:t>
          </m:r>
        </m:oMath>
      </m:oMathPara>
    </w:p>
    <w:p w14:paraId="26E1FCF5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Xác định mẫu bị phân lớp sai.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Cập nhật trọng số sau từng mẫu.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Tính trọng số cuối cùng sau 1 epoch.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phương trình đường quyết định mới.</w:t>
      </w:r>
    </w:p>
    <w:p w14:paraId="7FA5B4D0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7A738727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Dùng quy ước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sign(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)=+1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khi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≥0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(như câu 10), và chỉ cập nhật khi mẫu bị phân lớp sai. Xử lý theo thứ tự bảng: Áp dụng đúng quy tắc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new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ρtx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new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ρt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với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ρ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=1</m:t>
        </m:r>
      </m:oMath>
      <w:r>
        <w:rPr>
          <w:rFonts w:hint="default" w:ascii="Times New Roman" w:hAnsi="Times New Roman" w:cs="Times New Roman"/>
          <w:sz w:val="28"/>
          <w:szCs w:val="28"/>
        </w:rPr>
        <w:t>:</w:t>
      </w:r>
    </w:p>
    <w:tbl>
      <w:tblPr>
        <w:tblStyle w:val="16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484"/>
        <w:gridCol w:w="2253"/>
        <w:gridCol w:w="1717"/>
      </w:tblGrid>
      <w:tr w14:paraId="01EC7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D928A0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Mẫu 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)</m:t>
              </m:r>
            </m:oMath>
          </w:p>
        </w:tc>
        <w:tc>
          <w:p w14:paraId="45B2A154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z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8"/>
                      <w:szCs w:val="28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8"/>
                      <w:szCs w:val="28"/>
                    </w:rPr>
                  </m:ctrlPr>
                </m:sup>
              </m:s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b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7CB1623F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Kết quả</w:t>
            </w:r>
          </w:p>
        </w:tc>
        <w:tc>
          <w:p w14:paraId="01593C73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w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8"/>
                  <w:szCs w:val="28"/>
                </w:rPr>
                <m:t>b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sau xử lý</w:t>
            </w:r>
          </w:p>
        </w:tc>
      </w:tr>
      <w:tr w14:paraId="62982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485BF8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(1,1),+1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21C6AD23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p w14:paraId="55C37F75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Dự đoán 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+1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, đúng</w:t>
            </w:r>
          </w:p>
        </w:tc>
        <w:tc>
          <w:p w14:paraId="32657D2C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(0,0),0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</w:tr>
      <w:tr w14:paraId="5616F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1A5B4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(2,1),+1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337A5463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p w14:paraId="0B0526BF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Dự đoán 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+1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, đúng</w:t>
            </w:r>
          </w:p>
        </w:tc>
        <w:tc>
          <w:p w14:paraId="25B473EA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(0,0),0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</w:tr>
      <w:tr w14:paraId="1D9F3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7DE76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(1,3),−1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  <w:tc>
          <w:p w14:paraId="17FCD443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p w14:paraId="2960133E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Dự đoán </w:t>
            </w: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+1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, sai</w:t>
            </w:r>
          </w:p>
        </w:tc>
        <w:tc>
          <w:p w14:paraId="6C67D3AC">
            <w:pPr>
              <w:pStyle w:val="165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8"/>
                  <w:szCs w:val="28"/>
                </w:rPr>
                <m:t>(−1,−3),−1</m:t>
              </m:r>
            </m:oMath>
            <w:r>
              <w:rPr>
                <w:rFonts w:hint="default" w:ascii="Times New Roman" w:hAnsi="Times New Roman" w:cs="Times New Roman"/>
                <w:sz w:val="28"/>
                <w:szCs w:val="28"/>
              </w:rPr>
              <w:t>​</w:t>
            </w:r>
          </w:p>
        </w:tc>
      </w:tr>
    </w:tbl>
    <w:p w14:paraId="046BF8E6">
      <w:pPr>
        <w:pStyle w:val="3"/>
        <w:rPr>
          <w:sz w:val="28"/>
          <w:szCs w:val="28"/>
        </w:rPr>
      </w:pPr>
      <w:r>
        <w:rPr>
          <w:sz w:val="28"/>
          <w:szCs w:val="28"/>
        </w:rPr>
        <w:t xml:space="preserve">Ở mẫu cuối,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w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new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=(</m:t>
        </m:r>
        <m:r>
          <m:rPr/>
          <w:rPr>
            <w:sz w:val="28"/>
            <w:szCs w:val="28"/>
          </w:rPr>
          <m:t>0</m:t>
        </m:r>
        <m:r>
          <m:rPr>
            <m:sty m:val="p"/>
          </m:rPr>
          <w:rPr>
            <w:sz w:val="28"/>
            <w:szCs w:val="28"/>
          </w:rPr>
          <m:t>,</m:t>
        </m:r>
        <m:r>
          <m:rPr/>
          <w:rPr>
            <w:sz w:val="28"/>
            <w:szCs w:val="28"/>
          </w:rPr>
          <m:t>0</m:t>
        </m:r>
        <m:r>
          <m:rPr>
            <m:sty m:val="p"/>
          </m:rPr>
          <w:rPr>
            <w:sz w:val="28"/>
            <w:szCs w:val="28"/>
          </w:rPr>
          <m:t>)+</m:t>
        </m:r>
        <m:r>
          <m:rPr/>
          <w:rPr>
            <w:sz w:val="28"/>
            <w:szCs w:val="28"/>
          </w:rPr>
          <m:t>1</m:t>
        </m:r>
        <m:r>
          <m:rPr>
            <m:sty m:val="p"/>
          </m:rPr>
          <w:rPr>
            <w:sz w:val="28"/>
            <w:szCs w:val="28"/>
          </w:rPr>
          <m:t>(−</m:t>
        </m:r>
        <m:r>
          <m:rPr/>
          <w:rPr>
            <w:sz w:val="28"/>
            <w:szCs w:val="28"/>
          </w:rPr>
          <m:t>1</m:t>
        </m:r>
        <m:r>
          <m:rPr>
            <m:sty m:val="p"/>
          </m:rPr>
          <w:rPr>
            <w:sz w:val="28"/>
            <w:szCs w:val="28"/>
          </w:rPr>
          <m:t>)(</m:t>
        </m:r>
        <m:r>
          <m:rPr/>
          <w:rPr>
            <w:sz w:val="28"/>
            <w:szCs w:val="28"/>
          </w:rPr>
          <m:t>1</m:t>
        </m:r>
        <m:r>
          <m:rPr>
            <m:sty m:val="p"/>
          </m:rPr>
          <w:rPr>
            <w:sz w:val="28"/>
            <w:szCs w:val="28"/>
          </w:rPr>
          <m:t>,</m:t>
        </m:r>
        <m:r>
          <m:rPr/>
          <w:rPr>
            <w:sz w:val="28"/>
            <w:szCs w:val="28"/>
          </w:rPr>
          <m:t>3</m:t>
        </m:r>
        <m:r>
          <m:rPr>
            <m:sty m:val="p"/>
          </m:rPr>
          <w:rPr>
            <w:sz w:val="28"/>
            <w:szCs w:val="28"/>
          </w:rPr>
          <m:t>)=(−</m:t>
        </m:r>
        <m:r>
          <m:rPr/>
          <w:rPr>
            <w:sz w:val="28"/>
            <w:szCs w:val="28"/>
          </w:rPr>
          <m:t>1</m:t>
        </m:r>
        <m:r>
          <m:rPr>
            <m:sty m:val="p"/>
          </m:rPr>
          <w:rPr>
            <w:sz w:val="28"/>
            <w:szCs w:val="28"/>
          </w:rPr>
          <m:t>,−</m:t>
        </m:r>
        <m:r>
          <m:rPr/>
          <w:rPr>
            <w:sz w:val="28"/>
            <w:szCs w:val="28"/>
          </w:rPr>
          <m:t>3</m:t>
        </m:r>
        <m:r>
          <m:rPr>
            <m:sty m:val="p"/>
          </m:rPr>
          <w:rPr>
            <w:sz w:val="28"/>
            <w:szCs w:val="28"/>
          </w:rPr>
          <m:t>)</m:t>
        </m:r>
      </m:oMath>
      <w:r>
        <w:rPr>
          <w:sz w:val="28"/>
          <w:szCs w:val="28"/>
        </w:rPr>
        <w:t xml:space="preserve"> và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b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new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=</m:t>
        </m:r>
        <m:r>
          <m:rPr/>
          <w:rPr>
            <w:sz w:val="28"/>
            <w:szCs w:val="28"/>
          </w:rPr>
          <m:t>0</m:t>
        </m:r>
        <m:r>
          <m:rPr>
            <m:sty m:val="p"/>
          </m:rPr>
          <w:rPr>
            <w:sz w:val="28"/>
            <w:szCs w:val="28"/>
          </w:rPr>
          <m:t>+</m:t>
        </m:r>
        <m:r>
          <m:rPr/>
          <w:rPr>
            <w:sz w:val="28"/>
            <w:szCs w:val="28"/>
          </w:rPr>
          <m:t>1</m:t>
        </m:r>
        <m:r>
          <m:rPr>
            <m:sty m:val="p"/>
          </m:rPr>
          <w:rPr>
            <w:sz w:val="28"/>
            <w:szCs w:val="28"/>
          </w:rPr>
          <m:t>(−</m:t>
        </m:r>
        <m:r>
          <m:rPr/>
          <w:rPr>
            <w:sz w:val="28"/>
            <w:szCs w:val="28"/>
          </w:rPr>
          <m:t>1</m:t>
        </m:r>
        <m:r>
          <m:rPr>
            <m:sty m:val="p"/>
          </m:rPr>
          <w:rPr>
            <w:sz w:val="28"/>
            <w:szCs w:val="28"/>
          </w:rPr>
          <m:t>)=−</m:t>
        </m:r>
        <m:r>
          <m:rPr/>
          <w:rPr>
            <w:sz w:val="28"/>
            <w:szCs w:val="28"/>
          </w:rPr>
          <m:t>1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c)</w:t>
      </w:r>
      <w:r>
        <w:rPr>
          <w:sz w:val="28"/>
          <w:szCs w:val="28"/>
        </w:rPr>
        <w:t xml:space="preserve"> Sau 1 epoch: </w:t>
      </w:r>
      <m:oMath>
        <m:r>
          <m:rPr/>
          <w:rPr>
            <w:sz w:val="28"/>
            <w:szCs w:val="28"/>
          </w:rPr>
          <m:t>w</m:t>
        </m:r>
        <m:r>
          <m:rPr>
            <m:sty m:val="p"/>
          </m:rPr>
          <w:rPr>
            <w:sz w:val="28"/>
            <w:szCs w:val="28"/>
          </w:rPr>
          <m:t>=(−</m:t>
        </m:r>
        <m:r>
          <m:rPr/>
          <w:rPr>
            <w:sz w:val="28"/>
            <w:szCs w:val="28"/>
          </w:rPr>
          <m:t>1</m:t>
        </m:r>
        <m:r>
          <m:rPr>
            <m:sty m:val="p"/>
          </m:rPr>
          <w:rPr>
            <w:sz w:val="28"/>
            <w:szCs w:val="28"/>
          </w:rPr>
          <m:t>,−</m:t>
        </m:r>
        <m:r>
          <m:rPr/>
          <w:rPr>
            <w:sz w:val="28"/>
            <w:szCs w:val="28"/>
          </w:rPr>
          <m:t>3</m:t>
        </m:r>
        <m:r>
          <m:rPr>
            <m:sty m:val="p"/>
          </m:rPr>
          <w:rPr>
            <w:sz w:val="28"/>
            <w:szCs w:val="28"/>
          </w:rPr>
          <m:t>),</m:t>
        </m:r>
        <m:r>
          <m:rPr/>
          <w:rPr>
            <w:sz w:val="28"/>
            <w:szCs w:val="28"/>
          </w:rPr>
          <m:t>b</m:t>
        </m:r>
        <m:r>
          <m:rPr>
            <m:sty m:val="p"/>
          </m:rPr>
          <w:rPr>
            <w:sz w:val="28"/>
            <w:szCs w:val="28"/>
          </w:rPr>
          <m:t>=−</m:t>
        </m:r>
        <m:r>
          <m:rPr/>
          <w:rPr>
            <w:sz w:val="28"/>
            <w:szCs w:val="28"/>
          </w:rPr>
          <m:t>1</m:t>
        </m:r>
      </m:oMath>
      <w:r>
        <w:rPr>
          <w:sz w:val="28"/>
          <w:szCs w:val="28"/>
        </w:rPr>
        <w:t>.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d)</w:t>
      </w:r>
      <w:r>
        <w:rPr>
          <w:sz w:val="28"/>
          <w:szCs w:val="28"/>
        </w:rPr>
        <w:t xml:space="preserve"> Đường quyết định: </w:t>
      </w:r>
      <m:oMath>
        <m:sSup>
          <m:sSupPr>
            <m:ctrlPr>
              <w:rPr>
                <w:sz w:val="28"/>
                <w:szCs w:val="28"/>
              </w:rPr>
            </m:ctrlPr>
          </m:sSupPr>
          <m:e>
            <m:r>
              <m:rPr/>
              <w:rPr>
                <w:sz w:val="28"/>
                <w:szCs w:val="28"/>
              </w:rPr>
              <m:t>w</m:t>
            </m:r>
            <m:ctrlPr>
              <w:rPr>
                <w:sz w:val="28"/>
                <w:szCs w:val="28"/>
              </w:rPr>
            </m:ctrlPr>
          </m:e>
          <m:sup>
            <m:r>
              <m:rPr/>
              <w:rPr>
                <w:sz w:val="28"/>
                <w:szCs w:val="28"/>
              </w:rPr>
              <m:t>T</m:t>
            </m:r>
            <m:ctrlPr>
              <w:rPr>
                <w:sz w:val="28"/>
                <w:szCs w:val="28"/>
              </w:rPr>
            </m:ctrlPr>
          </m:sup>
        </m:sSup>
        <m:r>
          <m:rPr/>
          <w:rPr>
            <w:sz w:val="28"/>
            <w:szCs w:val="28"/>
          </w:rPr>
          <m:t>x</m:t>
        </m:r>
        <m:r>
          <m:rPr>
            <m:sty m:val="p"/>
          </m:rPr>
          <w:rPr>
            <w:sz w:val="28"/>
            <w:szCs w:val="28"/>
          </w:rPr>
          <m:t>+</m:t>
        </m:r>
        <m:r>
          <m:rPr/>
          <w:rPr>
            <w:sz w:val="28"/>
            <w:szCs w:val="28"/>
          </w:rPr>
          <m:t>b</m:t>
        </m:r>
        <m:r>
          <m:rPr>
            <m:sty m:val="p"/>
          </m:rPr>
          <w:rPr>
            <w:sz w:val="28"/>
            <w:szCs w:val="28"/>
          </w:rPr>
          <m:t>=</m:t>
        </m:r>
        <m:r>
          <m:rPr/>
          <w:rPr>
            <w:sz w:val="28"/>
            <w:szCs w:val="28"/>
          </w:rPr>
          <m:t>0</m:t>
        </m:r>
      </m:oMath>
      <w:r>
        <w:rPr>
          <w:sz w:val="28"/>
          <w:szCs w:val="28"/>
        </w:rPr>
        <w:t xml:space="preserve">, tức </w:t>
      </w:r>
      <m:oMath>
        <m:r>
          <m:rPr>
            <m:sty m:val="p"/>
          </m:rPr>
          <w:rPr>
            <w:sz w:val="28"/>
            <w:szCs w:val="28"/>
          </w:rPr>
          <m:t>−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x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1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−</m:t>
        </m:r>
        <m:r>
          <m:rPr/>
          <w:rPr>
            <w:sz w:val="28"/>
            <w:szCs w:val="28"/>
          </w:rPr>
          <m:t>3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x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2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−</m:t>
        </m:r>
        <m:r>
          <m:rPr/>
          <w:rPr>
            <w:sz w:val="28"/>
            <w:szCs w:val="28"/>
          </w:rPr>
          <m:t>1</m:t>
        </m:r>
        <m:r>
          <m:rPr>
            <m:sty m:val="p"/>
          </m:rPr>
          <w:rPr>
            <w:sz w:val="28"/>
            <w:szCs w:val="28"/>
          </w:rPr>
          <m:t>=</m:t>
        </m:r>
        <m:r>
          <m:rPr/>
          <w:rPr>
            <w:sz w:val="28"/>
            <w:szCs w:val="28"/>
          </w:rPr>
          <m:t>0</m:t>
        </m:r>
      </m:oMath>
      <w:r>
        <w:rPr>
          <w:sz w:val="28"/>
          <w:szCs w:val="28"/>
        </w:rPr>
        <w:t>.</w:t>
      </w:r>
    </w:p>
    <w:bookmarkEnd w:id="10"/>
    <w:p w14:paraId="335FEE49">
      <w:pPr>
        <w:pStyle w:val="4"/>
        <w:rPr>
          <w:rFonts w:hint="default" w:ascii="Times New Roman" w:hAnsi="Times New Roman" w:cs="Times New Roman"/>
          <w:sz w:val="28"/>
          <w:szCs w:val="28"/>
        </w:rPr>
      </w:pPr>
      <w:bookmarkStart w:id="11" w:name="_892e0cf74b82742202a4ab559cf1c15d0f15839"/>
      <w:r>
        <w:rPr>
          <w:rFonts w:hint="default" w:ascii="Times New Roman" w:hAnsi="Times New Roman" w:cs="Times New Roman"/>
          <w:sz w:val="28"/>
          <w:szCs w:val="28"/>
        </w:rPr>
        <w:t>Câu 10. Hồi quy phân lớp</w:t>
      </w:r>
    </w:p>
    <w:p w14:paraId="7878A541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bài.</w:t>
      </w:r>
      <w:r>
        <w:rPr>
          <w:rFonts w:hint="default" w:ascii="Times New Roman" w:hAnsi="Times New Roman" w:cs="Times New Roman"/>
          <w:sz w:val="28"/>
          <w:szCs w:val="28"/>
        </w:rPr>
        <w:t xml:space="preserve"> Tập dữ liệu huấn luyện gồm 4 mẫu, trong đó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k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)∈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  <m:sty m:val="p"/>
                <m:scr m:val="double-struck"/>
              </m:rPr>
              <w:rPr>
                <w:rFonts w:hint="default" w:ascii="Times New Roman" w:hAnsi="Times New Roman" w:eastAsia="MS Mincho" w:cs="MS Mincho"/>
                <w:b w:val="0"/>
                <w:i w:val="0"/>
                <w:sz w:val="28"/>
                <w:szCs w:val="28"/>
              </w:rPr>
              <m:t>ℝ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k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∈{−1,+1}</m:t>
        </m:r>
      </m:oMath>
      <w:r>
        <w:rPr>
          <w:rFonts w:hint="default" w:ascii="Times New Roman" w:hAnsi="Times New Roman" w:cs="Times New Roman"/>
          <w:sz w:val="28"/>
          <w:szCs w:val="28"/>
        </w:rPr>
        <w:t>. Dữ liệu:</w:t>
      </w:r>
    </w:p>
    <w:p w14:paraId="24032CE9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8"/>
              <w:szCs w:val="28"/>
            </w:rPr>
            <m:t>((</m:t>
          </m:r>
          <m:r>
            <m:rPr/>
            <w:rPr>
              <w:sz w:val="28"/>
              <w:szCs w:val="28"/>
            </w:rPr>
            <m:t>1</m:t>
          </m:r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1</m:t>
          </m:r>
          <m:r>
            <m:rPr>
              <m:sty m:val="p"/>
            </m:rPr>
            <w:rPr>
              <w:sz w:val="28"/>
              <w:szCs w:val="28"/>
            </w:rPr>
            <m:t>),+</m:t>
          </m:r>
          <m:r>
            <m:rPr/>
            <w:rPr>
              <w:sz w:val="28"/>
              <w:szCs w:val="28"/>
            </w:rPr>
            <m:t>1</m:t>
          </m:r>
          <m:r>
            <m:rPr>
              <m:sty m:val="p"/>
            </m:rPr>
            <w:rPr>
              <w:sz w:val="28"/>
              <w:szCs w:val="28"/>
            </w:rPr>
            <m:t>),</m:t>
          </m:r>
          <m:r>
            <m:rPr/>
            <w:rPr>
              <w:sz w:val="28"/>
              <w:szCs w:val="28"/>
            </w:rPr>
            <m:t> </m:t>
          </m:r>
          <m:r>
            <m:rPr>
              <m:sty m:val="p"/>
            </m:rPr>
            <w:rPr>
              <w:sz w:val="28"/>
              <w:szCs w:val="28"/>
            </w:rPr>
            <m:t>((</m:t>
          </m:r>
          <m:r>
            <m:rPr/>
            <w:rPr>
              <w:sz w:val="28"/>
              <w:szCs w:val="28"/>
            </w:rPr>
            <m:t>2</m:t>
          </m:r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1</m:t>
          </m:r>
          <m:r>
            <m:rPr>
              <m:sty m:val="p"/>
            </m:rPr>
            <w:rPr>
              <w:sz w:val="28"/>
              <w:szCs w:val="28"/>
            </w:rPr>
            <m:t>),+</m:t>
          </m:r>
          <m:r>
            <m:rPr/>
            <w:rPr>
              <w:sz w:val="28"/>
              <w:szCs w:val="28"/>
            </w:rPr>
            <m:t>1</m:t>
          </m:r>
          <m:r>
            <m:rPr>
              <m:sty m:val="p"/>
            </m:rPr>
            <w:rPr>
              <w:sz w:val="28"/>
              <w:szCs w:val="28"/>
            </w:rPr>
            <m:t>),</m:t>
          </m:r>
          <m:r>
            <m:rPr/>
            <w:rPr>
              <w:sz w:val="28"/>
              <w:szCs w:val="28"/>
            </w:rPr>
            <m:t> </m:t>
          </m:r>
          <m:r>
            <m:rPr>
              <m:sty m:val="p"/>
            </m:rPr>
            <w:rPr>
              <w:sz w:val="28"/>
              <w:szCs w:val="28"/>
            </w:rPr>
            <m:t>((</m:t>
          </m:r>
          <m:r>
            <m:rPr/>
            <w:rPr>
              <w:sz w:val="28"/>
              <w:szCs w:val="28"/>
            </w:rPr>
            <m:t>1</m:t>
          </m:r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2</m:t>
          </m:r>
          <m:r>
            <m:rPr>
              <m:sty m:val="p"/>
            </m:rPr>
            <w:rPr>
              <w:sz w:val="28"/>
              <w:szCs w:val="28"/>
            </w:rPr>
            <m:t>),−</m:t>
          </m:r>
          <m:r>
            <m:rPr/>
            <w:rPr>
              <w:sz w:val="28"/>
              <w:szCs w:val="28"/>
            </w:rPr>
            <m:t>1</m:t>
          </m:r>
          <m:r>
            <m:rPr>
              <m:sty m:val="p"/>
            </m:rPr>
            <w:rPr>
              <w:sz w:val="28"/>
              <w:szCs w:val="28"/>
            </w:rPr>
            <m:t>),</m:t>
          </m:r>
          <m:r>
            <m:rPr/>
            <w:rPr>
              <w:sz w:val="28"/>
              <w:szCs w:val="28"/>
            </w:rPr>
            <m:t> </m:t>
          </m:r>
          <m:r>
            <m:rPr>
              <m:sty m:val="p"/>
            </m:rPr>
            <w:rPr>
              <w:sz w:val="28"/>
              <w:szCs w:val="28"/>
            </w:rPr>
            <m:t>((</m:t>
          </m:r>
          <m:r>
            <m:rPr/>
            <w:rPr>
              <w:sz w:val="28"/>
              <w:szCs w:val="28"/>
            </w:rPr>
            <m:t>2</m:t>
          </m:r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2</m:t>
          </m:r>
          <m:r>
            <m:rPr>
              <m:sty m:val="p"/>
            </m:rPr>
            <w:rPr>
              <w:sz w:val="28"/>
              <w:szCs w:val="28"/>
            </w:rPr>
            <m:t>),−</m:t>
          </m:r>
          <m:r>
            <m:rPr/>
            <w:rPr>
              <w:sz w:val="28"/>
              <w:szCs w:val="28"/>
            </w:rPr>
            <m:t>1</m:t>
          </m:r>
          <m:r>
            <m:rPr>
              <m:sty m:val="p"/>
            </m:rPr>
            <w:rPr>
              <w:sz w:val="28"/>
              <w:szCs w:val="28"/>
            </w:rPr>
            <m:t>).</m:t>
          </m:r>
        </m:oMath>
      </m:oMathPara>
    </w:p>
    <w:p w14:paraId="3CC7C039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Xét mô hình phân lớp tuyến tính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=sign(</m:t>
        </m:r>
        <m:sSup>
          <m:sSup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T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p>
        </m:sSup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cs="Times New Roman"/>
          <w:sz w:val="28"/>
          <w:szCs w:val="28"/>
        </w:rPr>
        <w:t>, trong đó</w:t>
      </w:r>
    </w:p>
    <w:p w14:paraId="6944214B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8"/>
              <w:szCs w:val="28"/>
            </w:rPr>
            <m:t>sign(</m:t>
          </m:r>
          <m:r>
            <m:rPr/>
            <w:rPr>
              <w:sz w:val="28"/>
              <w:szCs w:val="28"/>
            </w:rPr>
            <m:t>z</m:t>
          </m:r>
          <m:r>
            <m:rPr>
              <m:sty m:val="p"/>
            </m:rPr>
            <w:rPr>
              <w:sz w:val="28"/>
              <w:szCs w:val="28"/>
            </w:rPr>
            <m:t>)=</m:t>
          </m:r>
          <m:d>
            <m:dPr>
              <m:begChr m:val="{"/>
              <m:sepChr m:val=""/>
              <m:endChr m:val=""/>
              <m:ctrlPr>
                <w:rPr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sz w:val="28"/>
                        <w:szCs w:val="28"/>
                      </w:rPr>
                      <m:t>+</m:t>
                    </m:r>
                    <m:r>
                      <m:rPr/>
                      <w:rPr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8"/>
                        <w:szCs w:val="28"/>
                      </w:rPr>
                      <m:t>,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  <m:e>
                    <m:r>
                      <m:rPr/>
                      <w:rPr>
                        <w:sz w:val="28"/>
                        <w:szCs w:val="28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sz w:val="28"/>
                        <w:szCs w:val="28"/>
                      </w:rPr>
                      <m:t>≥</m:t>
                    </m:r>
                    <m:r>
                      <m:rPr/>
                      <w:rPr>
                        <w:sz w:val="28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8"/>
                        <w:szCs w:val="28"/>
                      </w:rPr>
                      <m:t>,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sz w:val="28"/>
                        <w:szCs w:val="28"/>
                      </w:rPr>
                      <m:t>−</m:t>
                    </m:r>
                    <m:r>
                      <m:rPr/>
                      <w:rPr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8"/>
                        <w:szCs w:val="28"/>
                      </w:rPr>
                      <m:t>,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  <m:e>
                    <m:r>
                      <m:rPr/>
                      <w:rPr>
                        <w:sz w:val="28"/>
                        <w:szCs w:val="28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sz w:val="28"/>
                        <w:szCs w:val="28"/>
                      </w:rPr>
                      <m:t>&lt;</m:t>
                    </m:r>
                    <m:r>
                      <m:rPr/>
                      <w:rPr>
                        <w:sz w:val="28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8"/>
                        <w:szCs w:val="28"/>
                      </w:rPr>
                      <m:t>.</m:t>
                    </m:r>
                    <m:ctrlPr>
                      <w:rPr>
                        <w:sz w:val="28"/>
                        <w:szCs w:val="28"/>
                      </w:rPr>
                    </m:ctrlPr>
                  </m:e>
                </m:mr>
              </m:m>
              <m:ctrlPr>
                <w:rPr>
                  <w:sz w:val="28"/>
                  <w:szCs w:val="28"/>
                </w:rPr>
              </m:ctrlPr>
            </m:e>
          </m:d>
        </m:oMath>
      </m:oMathPara>
    </w:p>
    <w:p w14:paraId="6C21CDA7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Hàm chi phí trên tập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Y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các mẫu bị phân lớp sai:</w:t>
      </w:r>
    </w:p>
    <w:p w14:paraId="2D034152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r>
            <m:rPr/>
            <w:rPr>
              <w:sz w:val="28"/>
              <w:szCs w:val="28"/>
            </w:rPr>
            <m:t>J</m:t>
          </m:r>
          <m:r>
            <m:rPr>
              <m:sty m:val="p"/>
            </m:rPr>
            <w:rPr>
              <w:sz w:val="28"/>
              <w:szCs w:val="28"/>
            </w:rPr>
            <m:t>(</m:t>
          </m:r>
          <m:r>
            <m:rPr/>
            <w:rPr>
              <w:sz w:val="28"/>
              <w:szCs w:val="28"/>
            </w:rPr>
            <m:t>w</m:t>
          </m:r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b</m:t>
          </m:r>
          <m:r>
            <m:rPr>
              <m:sty m:val="p"/>
            </m:rPr>
            <w:rPr>
              <w:sz w:val="28"/>
              <w:szCs w:val="28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sz w:val="28"/>
                  <w:szCs w:val="28"/>
                </w:rPr>
              </m:ctrlPr>
            </m:naryPr>
            <m:sub>
              <m:r>
                <m:rPr/>
                <w:rPr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∈</m:t>
              </m:r>
              <m:r>
                <m:rPr/>
                <w:rPr>
                  <w:sz w:val="28"/>
                  <w:szCs w:val="28"/>
                </w:rPr>
                <m:t>Y</m:t>
              </m:r>
              <m:ctrlPr>
                <w:rPr>
                  <w:sz w:val="28"/>
                  <w:szCs w:val="28"/>
                </w:rPr>
              </m:ctrlPr>
            </m:sub>
            <m:sup>
              <m:r>
                <m:rPr/>
                <w:rPr>
                  <w:sz w:val="28"/>
                  <w:szCs w:val="28"/>
                </w:rPr>
                <m:t>​</m:t>
              </m:r>
              <m:ctrlPr>
                <w:rPr>
                  <w:sz w:val="28"/>
                  <w:szCs w:val="28"/>
                </w:rPr>
              </m:ctrlPr>
            </m:sup>
            <m:e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ctrlPr>
                <w:rPr>
                  <w:sz w:val="28"/>
                  <w:szCs w:val="28"/>
                </w:rPr>
              </m:ctrlPr>
            </m:e>
          </m:nary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t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k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(</m:t>
          </m:r>
          <m:sSup>
            <m:sSupPr>
              <m:ctrlPr>
                <w:rPr>
                  <w:sz w:val="28"/>
                  <w:szCs w:val="28"/>
                </w:rPr>
              </m:ctrlPr>
            </m:sSupPr>
            <m:e>
              <m:r>
                <m:rPr/>
                <w:rPr>
                  <w:sz w:val="28"/>
                  <w:szCs w:val="28"/>
                </w:rPr>
                <m:t>w</m:t>
              </m:r>
              <m:ctrlPr>
                <w:rPr>
                  <w:sz w:val="28"/>
                  <w:szCs w:val="28"/>
                </w:rPr>
              </m:ctrlPr>
            </m:e>
            <m:sup>
              <m:r>
                <m:rPr/>
                <w:rPr>
                  <w:sz w:val="28"/>
                  <w:szCs w:val="28"/>
                </w:rPr>
                <m:t>T</m:t>
              </m:r>
              <m:ctrlPr>
                <w:rPr>
                  <w:sz w:val="28"/>
                  <w:szCs w:val="28"/>
                </w:rPr>
              </m:ctrlPr>
            </m:sup>
          </m:sSup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x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k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+</m:t>
          </m:r>
          <m:r>
            <m:rPr/>
            <w:rPr>
              <w:sz w:val="28"/>
              <w:szCs w:val="28"/>
            </w:rPr>
            <m:t>b</m:t>
          </m:r>
          <m:r>
            <m:rPr>
              <m:sty m:val="p"/>
            </m:rPr>
            <w:rPr>
              <w:sz w:val="28"/>
              <w:szCs w:val="28"/>
            </w:rPr>
            <m:t>).</m:t>
          </m:r>
        </m:oMath>
      </m:oMathPara>
    </w:p>
    <w:p w14:paraId="1488FF54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Yêu cầu: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a)</w:t>
      </w:r>
      <w:r>
        <w:rPr>
          <w:rFonts w:hint="default" w:ascii="Times New Roman" w:hAnsi="Times New Roman" w:cs="Times New Roman"/>
          <w:sz w:val="28"/>
          <w:szCs w:val="28"/>
        </w:rPr>
        <w:t xml:space="preserve"> Xác định các mẫu bị phân lớp sai với tham số ban đầu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=1,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=0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biểu thức đạo hàm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,∂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J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/∂</m:t>
        </m:r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b</m:t>
        </m:r>
      </m:oMath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c)</w:t>
      </w:r>
      <w:r>
        <w:rPr>
          <w:rFonts w:hint="default" w:ascii="Times New Roman" w:hAnsi="Times New Roman" w:cs="Times New Roman"/>
          <w:sz w:val="28"/>
          <w:szCs w:val="28"/>
        </w:rPr>
        <w:t xml:space="preserve"> Viết và thực hiện một bước cập nhật tham số theo Perceptron Learning.</w:t>
      </w:r>
    </w:p>
    <w:p w14:paraId="484C5142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Lời giải.</w:t>
      </w:r>
    </w:p>
    <w:p w14:paraId="6CA2ADE5">
      <w:pPr>
        <w:pStyle w:val="16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Đề ghi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=1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trong khi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w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có hai thành phần; hiểu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w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0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=(1,1)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. Đề chưa cho learning rate nên ký hiệu là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ρ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. Khi đó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8"/>
            <w:szCs w:val="28"/>
          </w:rPr>
          <m:t>z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</w:rPr>
        <w:t xml:space="preserve"> cho bốn mẫu lần lượt là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2,3,3,4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. Hai mẫu sai là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((1,2),−1)</m:t>
        </m:r>
      </m:oMath>
      <w:r>
        <w:rPr>
          <w:rFonts w:hint="default" w:ascii="Times New Roman" w:hAnsi="Times New Roman" w:cs="Times New Roman"/>
          <w:sz w:val="28"/>
          <w:szCs w:val="28"/>
        </w:rPr>
        <w:t xml:space="preserve"> và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8"/>
            <w:szCs w:val="28"/>
          </w:rPr>
          <m:t>((2,2),−1)</m:t>
        </m:r>
      </m:oMath>
      <w:r>
        <w:rPr>
          <w:rFonts w:hint="default" w:ascii="Times New Roman" w:hAnsi="Times New Roman" w:cs="Times New Roman"/>
          <w:sz w:val="28"/>
          <w:szCs w:val="28"/>
        </w:rPr>
        <w:t>. Nhắc lại hàm chi phí đã cho:</w:t>
      </w:r>
    </w:p>
    <w:p w14:paraId="5F1539A6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r>
            <m:rPr/>
            <w:rPr>
              <w:sz w:val="28"/>
              <w:szCs w:val="28"/>
            </w:rPr>
            <m:t>J</m:t>
          </m:r>
          <m:r>
            <m:rPr>
              <m:sty m:val="p"/>
            </m:rPr>
            <w:rPr>
              <w:sz w:val="28"/>
              <w:szCs w:val="28"/>
            </w:rPr>
            <m:t>(</m:t>
          </m:r>
          <m:r>
            <m:rPr/>
            <w:rPr>
              <w:sz w:val="28"/>
              <w:szCs w:val="28"/>
            </w:rPr>
            <m:t>w</m:t>
          </m:r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b</m:t>
          </m:r>
          <m:r>
            <m:rPr>
              <m:sty m:val="p"/>
            </m:rPr>
            <w:rPr>
              <w:sz w:val="28"/>
              <w:szCs w:val="28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sz w:val="28"/>
                  <w:szCs w:val="28"/>
                </w:rPr>
              </m:ctrlPr>
            </m:naryPr>
            <m:sub>
              <m:r>
                <m:rPr/>
                <w:rPr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∈</m:t>
              </m:r>
              <m:r>
                <m:rPr/>
                <w:rPr>
                  <w:sz w:val="28"/>
                  <w:szCs w:val="28"/>
                </w:rPr>
                <m:t>Y</m:t>
              </m:r>
              <m:ctrlPr>
                <w:rPr>
                  <w:sz w:val="28"/>
                  <w:szCs w:val="28"/>
                </w:rPr>
              </m:ctrlPr>
            </m:sub>
            <m:sup>
              <m:r>
                <m:rPr/>
                <w:rPr>
                  <w:sz w:val="28"/>
                  <w:szCs w:val="28"/>
                </w:rPr>
                <m:t>​</m:t>
              </m:r>
              <m:ctrlPr>
                <w:rPr>
                  <w:sz w:val="28"/>
                  <w:szCs w:val="28"/>
                </w:rPr>
              </m:ctrlPr>
            </m:sup>
            <m:e>
              <m:r>
                <m:rPr>
                  <m:sty m:val="p"/>
                </m:rPr>
                <w:rPr>
                  <w:sz w:val="28"/>
                  <w:szCs w:val="28"/>
                </w:rPr>
                <m:t>−</m:t>
              </m:r>
              <m:ctrlPr>
                <w:rPr>
                  <w:sz w:val="28"/>
                  <w:szCs w:val="28"/>
                </w:rPr>
              </m:ctrlPr>
            </m:e>
          </m:nary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t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k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(</m:t>
          </m:r>
          <m:sSup>
            <m:sSupPr>
              <m:ctrlPr>
                <w:rPr>
                  <w:sz w:val="28"/>
                  <w:szCs w:val="28"/>
                </w:rPr>
              </m:ctrlPr>
            </m:sSupPr>
            <m:e>
              <m:r>
                <m:rPr/>
                <w:rPr>
                  <w:sz w:val="28"/>
                  <w:szCs w:val="28"/>
                </w:rPr>
                <m:t>w</m:t>
              </m:r>
              <m:ctrlPr>
                <w:rPr>
                  <w:sz w:val="28"/>
                  <w:szCs w:val="28"/>
                </w:rPr>
              </m:ctrlPr>
            </m:e>
            <m:sup>
              <m:r>
                <m:rPr/>
                <w:rPr>
                  <w:sz w:val="28"/>
                  <w:szCs w:val="28"/>
                </w:rPr>
                <m:t>T</m:t>
              </m:r>
              <m:ctrlPr>
                <w:rPr>
                  <w:sz w:val="28"/>
                  <w:szCs w:val="28"/>
                </w:rPr>
              </m:ctrlPr>
            </m:sup>
          </m:sSup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x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k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+</m:t>
          </m:r>
          <m:r>
            <m:rPr/>
            <w:rPr>
              <w:sz w:val="28"/>
              <w:szCs w:val="28"/>
            </w:rPr>
            <m:t>b</m:t>
          </m:r>
          <m:r>
            <m:rPr>
              <m:sty m:val="p"/>
            </m:rPr>
            <w:rPr>
              <w:sz w:val="28"/>
              <w:szCs w:val="28"/>
            </w:rPr>
            <m:t>).</m:t>
          </m:r>
        </m:oMath>
      </m:oMathPara>
    </w:p>
    <w:p w14:paraId="7F1FC535">
      <w:pPr>
        <w:pStyle w:val="164"/>
        <w:rPr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  <m:sty m:val="b"/>
            </m:rPr>
            <w:rPr>
              <w:b/>
              <w:sz w:val="28"/>
              <w:szCs w:val="28"/>
            </w:rPr>
            <m:t>b)</m:t>
          </m:r>
          <m:r>
            <m:rPr/>
            <w:rPr>
              <w:sz w:val="28"/>
              <w:szCs w:val="28"/>
            </w:rPr>
            <m:t>  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J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w</m:t>
              </m:r>
              <m:ctrlPr>
                <w:rPr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m:t>=−</m:t>
          </m:r>
          <m:nary>
            <m:naryPr>
              <m:chr m:val="∑"/>
              <m:limLoc m:val="undOvr"/>
              <m:supHide m:val="1"/>
              <m:ctrlPr>
                <w:rPr>
                  <w:sz w:val="28"/>
                  <w:szCs w:val="28"/>
                </w:rPr>
              </m:ctrlPr>
            </m:naryPr>
            <m:sub>
              <m:r>
                <m:rPr/>
                <w:rPr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∈</m:t>
              </m:r>
              <m:r>
                <m:rPr/>
                <w:rPr>
                  <w:sz w:val="28"/>
                  <w:szCs w:val="28"/>
                </w:rPr>
                <m:t>Y</m:t>
              </m:r>
              <m:ctrlPr>
                <w:rPr>
                  <w:sz w:val="28"/>
                  <w:szCs w:val="28"/>
                </w:rPr>
              </m:ctrlPr>
            </m:sub>
            <m:sup>
              <m:r>
                <m:rPr/>
                <w:rPr>
                  <w:sz w:val="28"/>
                  <w:szCs w:val="28"/>
                </w:rPr>
                <m:t>​</m:t>
              </m:r>
              <m:ctrlPr>
                <w:rPr>
                  <w:sz w:val="28"/>
                  <w:szCs w:val="28"/>
                </w:rPr>
              </m:ctrlPr>
            </m:sup>
            <m:e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t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k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ctrlPr>
                <w:rPr>
                  <w:sz w:val="28"/>
                  <w:szCs w:val="28"/>
                </w:rPr>
              </m:ctrlPr>
            </m:e>
          </m:nary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x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k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  </m:t>
          </m:r>
          <m:f>
            <m:fPr>
              <m:ctrlPr>
                <w:rPr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J</m:t>
              </m:r>
              <m:ctrlPr>
                <w:rPr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sz w:val="28"/>
                  <w:szCs w:val="28"/>
                </w:rPr>
                <m:t>∂</m:t>
              </m:r>
              <m:r>
                <m:rPr/>
                <w:rPr>
                  <w:sz w:val="28"/>
                  <w:szCs w:val="28"/>
                </w:rPr>
                <m:t>b</m:t>
              </m:r>
              <m:ctrlPr>
                <w:rPr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sz w:val="28"/>
              <w:szCs w:val="28"/>
            </w:rPr>
            <m:t>=−</m:t>
          </m:r>
          <m:nary>
            <m:naryPr>
              <m:chr m:val="∑"/>
              <m:limLoc m:val="undOvr"/>
              <m:supHide m:val="1"/>
              <m:ctrlPr>
                <w:rPr>
                  <w:sz w:val="28"/>
                  <w:szCs w:val="28"/>
                </w:rPr>
              </m:ctrlPr>
            </m:naryPr>
            <m:sub>
              <m:r>
                <m:rPr/>
                <w:rPr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∈</m:t>
              </m:r>
              <m:r>
                <m:rPr/>
                <w:rPr>
                  <w:sz w:val="28"/>
                  <w:szCs w:val="28"/>
                </w:rPr>
                <m:t>Y</m:t>
              </m:r>
              <m:ctrlPr>
                <w:rPr>
                  <w:sz w:val="28"/>
                  <w:szCs w:val="28"/>
                </w:rPr>
              </m:ctrlPr>
            </m:sub>
            <m:sup>
              <m:r>
                <m:rPr/>
                <w:rPr>
                  <w:sz w:val="28"/>
                  <w:szCs w:val="28"/>
                </w:rPr>
                <m:t>​</m:t>
              </m:r>
              <m:ctrlPr>
                <w:rPr>
                  <w:sz w:val="28"/>
                  <w:szCs w:val="28"/>
                </w:rPr>
              </m:ctrlPr>
            </m:sup>
            <m:e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t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k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ctrlPr>
                <w:rPr>
                  <w:sz w:val="28"/>
                  <w:szCs w:val="28"/>
                </w:rPr>
              </m:ctrlPr>
            </m:e>
          </m:nary>
          <m:r>
            <m:rPr>
              <m:sty m:val="p"/>
            </m:rPr>
            <w:rPr>
              <w:sz w:val="28"/>
              <w:szCs w:val="28"/>
            </w:rPr>
            <m:t>.</m:t>
          </m:r>
        </m:oMath>
      </m:oMathPara>
    </w:p>
    <w:p w14:paraId="6B5C9EC1">
      <w:pPr>
        <w:pStyle w:val="164"/>
        <w:rPr>
          <w:sz w:val="28"/>
          <w:szCs w:val="28"/>
        </w:rPr>
      </w:pPr>
      <w:r>
        <w:rPr>
          <w:sz w:val="28"/>
          <w:szCs w:val="28"/>
        </w:rPr>
        <w:t>Thế hai mẫu sai vào:</w:t>
      </w:r>
    </w:p>
    <w:p w14:paraId="39CB7D68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sz w:val="28"/>
                  <w:szCs w:val="28"/>
                </w:rPr>
              </m:ctrlPr>
            </m:naryPr>
            <m:sub>
              <m:r>
                <m:rPr/>
                <w:rPr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∈</m:t>
              </m:r>
              <m:r>
                <m:rPr/>
                <w:rPr>
                  <w:sz w:val="28"/>
                  <w:szCs w:val="28"/>
                </w:rPr>
                <m:t>Y</m:t>
              </m:r>
              <m:ctrlPr>
                <w:rPr>
                  <w:sz w:val="28"/>
                  <w:szCs w:val="28"/>
                </w:rPr>
              </m:ctrlPr>
            </m:sub>
            <m:sup>
              <m:r>
                <m:rPr/>
                <w:rPr>
                  <w:sz w:val="28"/>
                  <w:szCs w:val="28"/>
                </w:rPr>
                <m:t>​</m:t>
              </m:r>
              <m:ctrlPr>
                <w:rPr>
                  <w:sz w:val="28"/>
                  <w:szCs w:val="28"/>
                </w:rPr>
              </m:ctrlPr>
            </m:sup>
            <m:e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t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k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ctrlPr>
                <w:rPr>
                  <w:sz w:val="28"/>
                  <w:szCs w:val="28"/>
                </w:rPr>
              </m:ctrlPr>
            </m:e>
          </m:nary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x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k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=−(</m:t>
          </m:r>
          <m:r>
            <m:rPr/>
            <w:rPr>
              <w:sz w:val="28"/>
              <w:szCs w:val="28"/>
            </w:rPr>
            <m:t>1</m:t>
          </m:r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2</m:t>
          </m:r>
          <m:r>
            <m:rPr>
              <m:sty m:val="p"/>
            </m:rPr>
            <w:rPr>
              <w:sz w:val="28"/>
              <w:szCs w:val="28"/>
            </w:rPr>
            <m:t>)−(</m:t>
          </m:r>
          <m:r>
            <m:rPr/>
            <w:rPr>
              <w:sz w:val="28"/>
              <w:szCs w:val="28"/>
            </w:rPr>
            <m:t>2</m:t>
          </m:r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2</m:t>
          </m:r>
          <m:r>
            <m:rPr>
              <m:sty m:val="p"/>
            </m:rPr>
            <w:rPr>
              <w:sz w:val="28"/>
              <w:szCs w:val="28"/>
            </w:rPr>
            <m:t>)=(−</m:t>
          </m:r>
          <m:r>
            <m:rPr/>
            <w:rPr>
              <w:sz w:val="28"/>
              <w:szCs w:val="28"/>
            </w:rPr>
            <m:t>3</m:t>
          </m:r>
          <m:r>
            <m:rPr>
              <m:sty m:val="p"/>
            </m:rPr>
            <w:rPr>
              <w:sz w:val="28"/>
              <w:szCs w:val="28"/>
            </w:rPr>
            <m:t>,−</m:t>
          </m:r>
          <m:r>
            <m:rPr/>
            <w:rPr>
              <w:sz w:val="28"/>
              <w:szCs w:val="28"/>
            </w:rPr>
            <m:t>4</m:t>
          </m:r>
          <m:r>
            <m:rPr>
              <m:sty m:val="p"/>
            </m:rPr>
            <w:rPr>
              <w:sz w:val="28"/>
              <w:szCs w:val="28"/>
            </w:rPr>
            <m:t>),</m:t>
          </m:r>
          <m:r>
            <m:rPr/>
            <w:rPr>
              <w:sz w:val="28"/>
              <w:szCs w:val="28"/>
            </w:rPr>
            <m:t>  </m:t>
          </m:r>
          <m:nary>
            <m:naryPr>
              <m:chr m:val="∑"/>
              <m:limLoc m:val="undOvr"/>
              <m:supHide m:val="1"/>
              <m:ctrlPr>
                <w:rPr>
                  <w:sz w:val="28"/>
                  <w:szCs w:val="28"/>
                </w:rPr>
              </m:ctrlPr>
            </m:naryPr>
            <m:sub>
              <m:r>
                <m:rPr/>
                <w:rPr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sz w:val="28"/>
                  <w:szCs w:val="28"/>
                </w:rPr>
                <m:t>∈</m:t>
              </m:r>
              <m:r>
                <m:rPr/>
                <w:rPr>
                  <w:sz w:val="28"/>
                  <w:szCs w:val="28"/>
                </w:rPr>
                <m:t>Y</m:t>
              </m:r>
              <m:ctrlPr>
                <w:rPr>
                  <w:sz w:val="28"/>
                  <w:szCs w:val="28"/>
                </w:rPr>
              </m:ctrlPr>
            </m:sub>
            <m:sup>
              <m:r>
                <m:rPr/>
                <w:rPr>
                  <w:sz w:val="28"/>
                  <w:szCs w:val="28"/>
                </w:rPr>
                <m:t>​</m:t>
              </m:r>
              <m:ctrlPr>
                <w:rPr>
                  <w:sz w:val="28"/>
                  <w:szCs w:val="28"/>
                </w:rPr>
              </m:ctrlPr>
            </m:sup>
            <m:e>
              <m:sSub>
                <m:sSubPr>
                  <m:ctrlPr>
                    <w:rPr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sz w:val="28"/>
                      <w:szCs w:val="28"/>
                    </w:rPr>
                    <m:t>t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sz w:val="28"/>
                      <w:szCs w:val="28"/>
                    </w:rPr>
                    <m:t>k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ctrlPr>
                <w:rPr>
                  <w:sz w:val="28"/>
                  <w:szCs w:val="28"/>
                </w:rPr>
              </m:ctrlPr>
            </m:e>
          </m:nary>
          <m:r>
            <m:rPr>
              <m:sty m:val="p"/>
            </m:rPr>
            <w:rPr>
              <w:sz w:val="28"/>
              <w:szCs w:val="28"/>
            </w:rPr>
            <m:t>=−</m:t>
          </m:r>
          <m:r>
            <m:rPr/>
            <w:rPr>
              <w:sz w:val="28"/>
              <w:szCs w:val="28"/>
            </w:rPr>
            <m:t>2</m:t>
          </m:r>
          <m:r>
            <m:rPr>
              <m:sty m:val="p"/>
            </m:rPr>
            <w:rPr>
              <w:sz w:val="28"/>
              <w:szCs w:val="28"/>
            </w:rPr>
            <m:t>.</m:t>
          </m:r>
        </m:oMath>
      </m:oMathPara>
    </w:p>
    <w:p w14:paraId="6FB72418">
      <w:pPr>
        <w:pStyle w:val="164"/>
        <w:rPr>
          <w:sz w:val="28"/>
          <w:szCs w:val="28"/>
        </w:rPr>
      </w:pPr>
      <w:r>
        <w:rPr>
          <w:b/>
          <w:bCs/>
          <w:sz w:val="28"/>
          <w:szCs w:val="28"/>
        </w:rPr>
        <w:t>c)</w:t>
      </w:r>
      <w:r>
        <w:rPr>
          <w:sz w:val="28"/>
          <w:szCs w:val="28"/>
        </w:rPr>
        <w:t xml:space="preserve"> Theo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w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new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=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w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0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+</m:t>
        </m:r>
        <m:r>
          <m:rPr/>
          <w:rPr>
            <w:sz w:val="28"/>
            <w:szCs w:val="28"/>
          </w:rPr>
          <m:t>ρ</m:t>
        </m:r>
        <m:nary>
          <m:naryPr>
            <m:chr m:val="∑"/>
            <m:limLoc m:val="undOvr"/>
            <m:supHide m:val="1"/>
            <m:ctrlPr>
              <w:rPr>
                <w:sz w:val="28"/>
                <w:szCs w:val="28"/>
              </w:rPr>
            </m:ctrlPr>
          </m:naryPr>
          <m:sub>
            <m:r>
              <m:rPr/>
              <w:rPr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sz w:val="28"/>
                <w:szCs w:val="28"/>
              </w:rPr>
              <m:t>∈</m:t>
            </m:r>
            <m:r>
              <m:rPr/>
              <w:rPr>
                <w:sz w:val="28"/>
                <w:szCs w:val="28"/>
              </w:rPr>
              <m:t>Y</m:t>
            </m:r>
            <m:ctrlPr>
              <w:rPr>
                <w:sz w:val="28"/>
                <w:szCs w:val="28"/>
              </w:rPr>
            </m:ctrlPr>
          </m:sub>
          <m:sup>
            <m:r>
              <m:rPr/>
              <w:rPr>
                <w:sz w:val="28"/>
                <w:szCs w:val="28"/>
              </w:rPr>
              <m:t>​</m:t>
            </m:r>
            <m:ctrlPr>
              <w:rPr>
                <w:sz w:val="28"/>
                <w:szCs w:val="28"/>
              </w:rPr>
            </m:ctrlPr>
          </m:sup>
          <m:e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sz w:val="28"/>
                    <w:szCs w:val="28"/>
                  </w:rPr>
                  <m:t>t</m:t>
                </m:r>
                <m:ctrlPr>
                  <w:rPr>
                    <w:sz w:val="28"/>
                    <w:szCs w:val="28"/>
                  </w:rPr>
                </m:ctrlPr>
              </m:e>
              <m:sub>
                <m:r>
                  <m:rPr/>
                  <w:rPr>
                    <w:sz w:val="28"/>
                    <w:szCs w:val="28"/>
                  </w:rPr>
                  <m:t>k</m:t>
                </m:r>
                <m:ctrlPr>
                  <w:rPr>
                    <w:sz w:val="28"/>
                    <w:szCs w:val="28"/>
                  </w:rPr>
                </m:ctrlPr>
              </m:sub>
            </m:sSub>
            <m:ctrlPr>
              <w:rPr>
                <w:sz w:val="28"/>
                <w:szCs w:val="28"/>
              </w:rPr>
            </m:ctrlPr>
          </m:e>
        </m:nary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x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k</m:t>
            </m:r>
            <m:ctrlPr>
              <w:rPr>
                <w:sz w:val="28"/>
                <w:szCs w:val="28"/>
              </w:rPr>
            </m:ctrlPr>
          </m:sub>
        </m:sSub>
      </m:oMath>
      <w:r>
        <w:rPr>
          <w:sz w:val="28"/>
          <w:szCs w:val="28"/>
        </w:rPr>
        <w:t xml:space="preserve">,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b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new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=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b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0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+</m:t>
        </m:r>
        <m:r>
          <m:rPr/>
          <w:rPr>
            <w:sz w:val="28"/>
            <w:szCs w:val="28"/>
          </w:rPr>
          <m:t>ρ</m:t>
        </m:r>
        <m:nary>
          <m:naryPr>
            <m:chr m:val="∑"/>
            <m:limLoc m:val="undOvr"/>
            <m:supHide m:val="1"/>
            <m:ctrlPr>
              <w:rPr>
                <w:sz w:val="28"/>
                <w:szCs w:val="28"/>
              </w:rPr>
            </m:ctrlPr>
          </m:naryPr>
          <m:sub>
            <m:r>
              <m:rPr/>
              <w:rPr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sz w:val="28"/>
                <w:szCs w:val="28"/>
              </w:rPr>
              <m:t>∈</m:t>
            </m:r>
            <m:r>
              <m:rPr/>
              <w:rPr>
                <w:sz w:val="28"/>
                <w:szCs w:val="28"/>
              </w:rPr>
              <m:t>Y</m:t>
            </m:r>
            <m:ctrlPr>
              <w:rPr>
                <w:sz w:val="28"/>
                <w:szCs w:val="28"/>
              </w:rPr>
            </m:ctrlPr>
          </m:sub>
          <m:sup>
            <m:r>
              <m:rPr/>
              <w:rPr>
                <w:sz w:val="28"/>
                <w:szCs w:val="28"/>
              </w:rPr>
              <m:t>​</m:t>
            </m:r>
            <m:ctrlPr>
              <w:rPr>
                <w:sz w:val="28"/>
                <w:szCs w:val="28"/>
              </w:rPr>
            </m:ctrlPr>
          </m:sup>
          <m:e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sz w:val="28"/>
                    <w:szCs w:val="28"/>
                  </w:rPr>
                  <m:t>t</m:t>
                </m:r>
                <m:ctrlPr>
                  <w:rPr>
                    <w:sz w:val="28"/>
                    <w:szCs w:val="28"/>
                  </w:rPr>
                </m:ctrlPr>
              </m:e>
              <m:sub>
                <m:r>
                  <m:rPr/>
                  <w:rPr>
                    <w:sz w:val="28"/>
                    <w:szCs w:val="28"/>
                  </w:rPr>
                  <m:t>k</m:t>
                </m:r>
                <m:ctrlPr>
                  <w:rPr>
                    <w:sz w:val="28"/>
                    <w:szCs w:val="28"/>
                  </w:rPr>
                </m:ctrlPr>
              </m:sub>
            </m:sSub>
            <m:ctrlPr>
              <w:rPr>
                <w:sz w:val="28"/>
                <w:szCs w:val="28"/>
              </w:rPr>
            </m:ctrlPr>
          </m:e>
        </m:nary>
      </m:oMath>
      <w:r>
        <w:rPr>
          <w:sz w:val="28"/>
          <w:szCs w:val="28"/>
        </w:rPr>
        <w:t>:</w:t>
      </w:r>
    </w:p>
    <w:p w14:paraId="1C636008">
      <w:pPr>
        <w:pStyle w:val="3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w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new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=(</m:t>
          </m:r>
          <m:r>
            <m:rPr/>
            <w:rPr>
              <w:sz w:val="28"/>
              <w:szCs w:val="28"/>
            </w:rPr>
            <m:t>1</m:t>
          </m:r>
          <m:r>
            <m:rPr>
              <m:sty m:val="p"/>
            </m:rPr>
            <w:rPr>
              <w:sz w:val="28"/>
              <w:szCs w:val="28"/>
            </w:rPr>
            <m:t>−</m:t>
          </m:r>
          <m:r>
            <m:rPr/>
            <w:rPr>
              <w:sz w:val="28"/>
              <w:szCs w:val="28"/>
            </w:rPr>
            <m:t>3ρ</m:t>
          </m:r>
          <m:r>
            <m:rPr>
              <m:sty m:val="p"/>
            </m:rPr>
            <w:rPr>
              <w:sz w:val="28"/>
              <w:szCs w:val="28"/>
            </w:rPr>
            <m:t>,</m:t>
          </m:r>
          <m:r>
            <m:rPr/>
            <w:rPr>
              <w:sz w:val="28"/>
              <w:szCs w:val="28"/>
            </w:rPr>
            <m:t>1</m:t>
          </m:r>
          <m:r>
            <m:rPr>
              <m:sty m:val="p"/>
            </m:rPr>
            <w:rPr>
              <w:sz w:val="28"/>
              <w:szCs w:val="28"/>
            </w:rPr>
            <m:t>−</m:t>
          </m:r>
          <m:r>
            <m:rPr/>
            <w:rPr>
              <w:sz w:val="28"/>
              <w:szCs w:val="28"/>
            </w:rPr>
            <m:t>4ρ</m:t>
          </m:r>
          <m:r>
            <m:rPr>
              <m:sty m:val="p"/>
            </m:rPr>
            <w:rPr>
              <w:sz w:val="28"/>
              <w:szCs w:val="28"/>
            </w:rPr>
            <m:t>),</m:t>
          </m:r>
          <m:r>
            <m:rPr/>
            <w:rPr>
              <w:sz w:val="28"/>
              <w:szCs w:val="28"/>
            </w:rPr>
            <m:t>  </m:t>
          </m:r>
          <m:sSub>
            <m:sSubPr>
              <m:ctrlPr>
                <w:rPr>
                  <w:sz w:val="28"/>
                  <w:szCs w:val="28"/>
                </w:rPr>
              </m:ctrlPr>
            </m:sSubPr>
            <m:e>
              <m:r>
                <m:rPr/>
                <w:rPr>
                  <w:sz w:val="28"/>
                  <w:szCs w:val="28"/>
                </w:rPr>
                <m:t>b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sz w:val="28"/>
                  <w:szCs w:val="28"/>
                </w:rPr>
                <m:t>new</m:t>
              </m:r>
              <m:ctrlPr>
                <w:rPr>
                  <w:sz w:val="28"/>
                  <w:szCs w:val="28"/>
                </w:rPr>
              </m:ctrlPr>
            </m:sub>
          </m:sSub>
          <m:r>
            <m:rPr>
              <m:sty m:val="p"/>
            </m:rPr>
            <w:rPr>
              <w:sz w:val="28"/>
              <w:szCs w:val="28"/>
            </w:rPr>
            <m:t>=−</m:t>
          </m:r>
          <m:r>
            <m:rPr/>
            <w:rPr>
              <w:sz w:val="28"/>
              <w:szCs w:val="28"/>
            </w:rPr>
            <m:t>2ρ</m:t>
          </m:r>
          <m:r>
            <m:rPr>
              <m:sty m:val="p"/>
            </m:rPr>
            <w:rPr>
              <w:sz w:val="28"/>
              <w:szCs w:val="28"/>
            </w:rPr>
            <m:t>.</m:t>
          </m:r>
        </m:oMath>
      </m:oMathPara>
    </w:p>
    <w:p w14:paraId="183B3060">
      <w:pPr>
        <w:pStyle w:val="164"/>
        <w:rPr>
          <w:sz w:val="28"/>
          <w:szCs w:val="28"/>
        </w:rPr>
      </w:pPr>
      <w:r>
        <w:rPr>
          <w:sz w:val="28"/>
          <w:szCs w:val="28"/>
        </w:rPr>
        <w:t xml:space="preserve">Nếu lấy </w:t>
      </w:r>
      <m:oMath>
        <m:r>
          <m:rPr/>
          <w:rPr>
            <w:sz w:val="28"/>
            <w:szCs w:val="28"/>
          </w:rPr>
          <m:t>ρ</m:t>
        </m:r>
        <m:r>
          <m:rPr>
            <m:sty m:val="p"/>
          </m:rPr>
          <w:rPr>
            <w:sz w:val="28"/>
            <w:szCs w:val="28"/>
          </w:rPr>
          <m:t>=</m:t>
        </m:r>
        <m:r>
          <m:rPr/>
          <w:rPr>
            <w:sz w:val="28"/>
            <w:szCs w:val="28"/>
          </w:rPr>
          <m:t>1</m:t>
        </m:r>
      </m:oMath>
      <w:r>
        <w:rPr>
          <w:sz w:val="28"/>
          <w:szCs w:val="28"/>
        </w:rPr>
        <w:t xml:space="preserve">,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w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new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=(−</m:t>
        </m:r>
        <m:r>
          <m:rPr/>
          <w:rPr>
            <w:sz w:val="28"/>
            <w:szCs w:val="28"/>
          </w:rPr>
          <m:t>2</m:t>
        </m:r>
        <m:r>
          <m:rPr>
            <m:sty m:val="p"/>
          </m:rPr>
          <w:rPr>
            <w:sz w:val="28"/>
            <w:szCs w:val="28"/>
          </w:rPr>
          <m:t>,−</m:t>
        </m:r>
        <m:r>
          <m:rPr/>
          <w:rPr>
            <w:sz w:val="28"/>
            <w:szCs w:val="28"/>
          </w:rPr>
          <m:t>3</m:t>
        </m:r>
        <m:r>
          <m:rPr>
            <m:sty m:val="p"/>
          </m:rPr>
          <w:rPr>
            <w:sz w:val="28"/>
            <w:szCs w:val="28"/>
          </w:rPr>
          <m:t>)</m:t>
        </m:r>
      </m:oMath>
      <w:r>
        <w:rPr>
          <w:sz w:val="28"/>
          <w:szCs w:val="28"/>
        </w:rPr>
        <w:t xml:space="preserve"> và </w:t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m:rPr/>
              <w:rPr>
                <w:sz w:val="28"/>
                <w:szCs w:val="28"/>
              </w:rPr>
              <m:t>b</m:t>
            </m:r>
            <m:ctrlPr>
              <w:rPr>
                <w:sz w:val="28"/>
                <w:szCs w:val="28"/>
              </w:rPr>
            </m:ctrlPr>
          </m:e>
          <m:sub>
            <m:r>
              <m:rPr/>
              <w:rPr>
                <w:sz w:val="28"/>
                <w:szCs w:val="28"/>
              </w:rPr>
              <m:t>new</m:t>
            </m:r>
            <m:ctrlPr>
              <w:rPr>
                <w:sz w:val="28"/>
                <w:szCs w:val="28"/>
              </w:rPr>
            </m:ctrlPr>
          </m:sub>
        </m:sSub>
        <m:r>
          <m:rPr>
            <m:sty m:val="p"/>
          </m:rPr>
          <w:rPr>
            <w:sz w:val="28"/>
            <w:szCs w:val="28"/>
          </w:rPr>
          <m:t>=−</m:t>
        </m:r>
        <m:r>
          <m:rPr/>
          <w:rPr>
            <w:sz w:val="28"/>
            <w:szCs w:val="28"/>
          </w:rPr>
          <m:t>2</m:t>
        </m:r>
      </m:oMath>
      <w:r>
        <w:rPr>
          <w:sz w:val="28"/>
          <w:szCs w:val="28"/>
        </w:rPr>
        <w:t>.</w:t>
      </w:r>
    </w:p>
    <w:bookmarkEnd w:id="6"/>
    <w:bookmarkEnd w:id="11"/>
    <w:p w14:paraId="7F3A8295">
      <w:pPr>
        <w:spacing w:after="0"/>
        <w:jc w:val="center"/>
        <w:rPr>
          <w:rFonts w:ascii="Times New Roman" w:hAnsi="Times New Roman"/>
          <w:b w:val="0"/>
          <w:sz w:val="26"/>
          <w:szCs w:val="26"/>
        </w:rPr>
      </w:pPr>
    </w:p>
    <w:sectPr>
      <w:pgSz w:w="12240" w:h="15840"/>
      <w:pgMar w:top="1400" w:right="1600" w:bottom="1400" w:left="1600" w:header="720" w:footer="720" w:gutter="0"/>
      <w:pgBorders w:offsetFrom="page">
        <w:top w:val="single" w:color="000000" w:sz="18" w:space="18"/>
        <w:left w:val="single" w:color="000000" w:sz="18" w:space="18"/>
        <w:bottom w:val="single" w:color="000000" w:sz="18" w:space="18"/>
        <w:right w:val="single" w:color="000000" w:sz="18" w:space="18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BC419D"/>
    <w:rsid w:val="2DF37C58"/>
    <w:rsid w:val="6679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3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3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2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2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2"/>
    <w:link w:val="19"/>
    <w:qFormat/>
    <w:uiPriority w:val="99"/>
  </w:style>
  <w:style w:type="character" w:customStyle="1" w:styleId="136">
    <w:name w:val="Footer Char"/>
    <w:basedOn w:val="12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2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2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2"/>
    <w:link w:val="3"/>
    <w:qFormat/>
    <w:uiPriority w:val="99"/>
  </w:style>
  <w:style w:type="character" w:customStyle="1" w:styleId="145">
    <w:name w:val="Body Text 2 Char"/>
    <w:basedOn w:val="12"/>
    <w:link w:val="14"/>
    <w:qFormat/>
    <w:uiPriority w:val="99"/>
  </w:style>
  <w:style w:type="character" w:customStyle="1" w:styleId="146">
    <w:name w:val="Body Text 3 Char"/>
    <w:basedOn w:val="12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2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First Paragraph"/>
    <w:basedOn w:val="3"/>
    <w:next w:val="3"/>
    <w:qFormat/>
    <w:uiPriority w:val="0"/>
  </w:style>
  <w:style w:type="paragraph" w:customStyle="1" w:styleId="165">
    <w:name w:val="Compact"/>
    <w:basedOn w:val="3"/>
    <w:qFormat/>
    <w:uiPriority w:val="0"/>
    <w:pPr>
      <w:spacing w:before="36" w:after="36"/>
    </w:pPr>
  </w:style>
  <w:style w:type="table" w:customStyle="1" w:styleId="16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1677</Words>
  <Characters>5950</Characters>
  <Lines>0</Lines>
  <Paragraphs>0</Paragraphs>
  <TotalTime>12</TotalTime>
  <ScaleCrop>false</ScaleCrop>
  <LinksUpToDate>false</LinksUpToDate>
  <CharactersWithSpaces>6829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Nhật Minh Huỳnh</cp:lastModifiedBy>
  <dcterms:modified xsi:type="dcterms:W3CDTF">2026-09-30T14:41:00Z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eyJoZGlkIjoiZWI2N2M3MDgyODNkOWJmZDNiYjZhYjg5YTU5YmYxMDMiLCJ1c2VySWQiOiIxMzc0NDA1MDUzOTA1In0=</vt:lpwstr>
  </property>
  <property fmtid="{D5CDD505-2E9C-101B-9397-08002B2CF9AE}" pid="3" name="KSOProductBuildVer">
    <vt:lpwstr>1033-12.1.0.28485</vt:lpwstr>
  </property>
  <property fmtid="{D5CDD505-2E9C-101B-9397-08002B2CF9AE}" pid="4" name="ICV">
    <vt:lpwstr>C557EB97F6D249078F304038216C52A5_12</vt:lpwstr>
  </property>
</Properties>
</file>