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A720A">
      <w:pPr>
        <w:spacing w:after="80"/>
        <w:jc w:val="center"/>
        <w:rPr>
          <w:rFonts w:hint="default"/>
          <w:lang w:val="en-US"/>
        </w:rPr>
      </w:pPr>
      <w:r>
        <w:rPr>
          <w:rFonts w:ascii="Times New Roman" w:hAnsi="Times New Roman"/>
          <w:b/>
          <w:sz w:val="28"/>
        </w:rPr>
        <w:t xml:space="preserve">TRƯỜNG ĐẠI HỌC </w:t>
      </w:r>
      <w:r>
        <w:rPr>
          <w:rFonts w:hint="default" w:ascii="Times New Roman" w:hAnsi="Times New Roman"/>
          <w:b/>
          <w:sz w:val="28"/>
          <w:lang w:val="en-US"/>
        </w:rPr>
        <w:t>SÀI GÒN</w:t>
      </w:r>
    </w:p>
    <w:p w14:paraId="3D6C1798">
      <w:pPr>
        <w:spacing w:after="1100"/>
        <w:jc w:val="center"/>
        <w:rPr>
          <w:rFonts w:hint="default"/>
          <w:lang w:val="en-US"/>
        </w:rPr>
      </w:pPr>
      <w:r>
        <w:rPr>
          <w:rFonts w:ascii="Times New Roman" w:hAnsi="Times New Roman"/>
          <w:b/>
          <w:sz w:val="26"/>
        </w:rPr>
        <w:t>KHOA</w:t>
      </w:r>
      <w:r>
        <w:rPr>
          <w:rFonts w:hint="default" w:ascii="Times New Roman" w:hAnsi="Times New Roman"/>
          <w:b/>
          <w:sz w:val="26"/>
          <w:lang w:val="en-US"/>
        </w:rPr>
        <w:t xml:space="preserve"> TOÁN ỨNG DỤNG</w:t>
      </w:r>
    </w:p>
    <w:p w14:paraId="6217C3B4">
      <w:pPr>
        <w:spacing w:after="160"/>
        <w:jc w:val="center"/>
      </w:pPr>
      <w:r>
        <w:rPr>
          <w:rFonts w:ascii="Times New Roman" w:hAnsi="Times New Roman"/>
          <w:b/>
          <w:sz w:val="40"/>
        </w:rPr>
        <w:t>BÀI TẬP</w:t>
      </w:r>
    </w:p>
    <w:p w14:paraId="2523C761">
      <w:pPr>
        <w:spacing w:after="900"/>
        <w:jc w:val="center"/>
        <w:rPr>
          <w:rFonts w:hint="default"/>
          <w:lang w:val="en-US"/>
        </w:rPr>
      </w:pPr>
      <w:r>
        <w:rPr>
          <w:rFonts w:ascii="Times New Roman" w:hAnsi="Times New Roman"/>
          <w:b/>
          <w:sz w:val="32"/>
        </w:rPr>
        <w:t xml:space="preserve">MÔN: </w:t>
      </w:r>
      <w:r>
        <w:rPr>
          <w:rFonts w:hint="default" w:ascii="Times New Roman" w:hAnsi="Times New Roman"/>
          <w:b/>
          <w:sz w:val="32"/>
          <w:lang w:val="en-US"/>
        </w:rPr>
        <w:t>HỌC SÂU</w:t>
      </w:r>
    </w:p>
    <w:p w14:paraId="71F8D668">
      <w:pPr>
        <w:spacing w:after="1100"/>
        <w:jc w:val="center"/>
        <w:rPr>
          <w:rFonts w:hint="default"/>
          <w:lang w:val="en-US"/>
        </w:rPr>
      </w:pPr>
      <w:r>
        <w:rPr>
          <w:rFonts w:hint="default" w:ascii="Times New Roman" w:hAnsi="Times New Roman"/>
          <w:b/>
          <w:sz w:val="30"/>
          <w:lang w:val="en-US"/>
        </w:rPr>
        <w:t xml:space="preserve">BÀI TẬP </w:t>
      </w:r>
      <w:r>
        <w:rPr>
          <w:rFonts w:ascii="Times New Roman" w:hAnsi="Times New Roman"/>
          <w:b/>
          <w:sz w:val="30"/>
        </w:rPr>
        <w:t>:</w:t>
      </w:r>
      <w:r>
        <w:rPr>
          <w:rFonts w:ascii="Times New Roman" w:hAnsi="Times New Roman"/>
          <w:b/>
          <w:sz w:val="30"/>
        </w:rPr>
        <w:br w:type="textWrapping"/>
      </w:r>
      <w:r>
        <w:rPr>
          <w:rFonts w:ascii="Times New Roman" w:hAnsi="Times New Roman"/>
          <w:b/>
          <w:sz w:val="30"/>
        </w:rPr>
        <w:br w:type="textWrapping"/>
      </w:r>
      <w:r>
        <w:rPr>
          <w:rFonts w:hint="default" w:ascii="Times New Roman" w:hAnsi="Times New Roman"/>
          <w:b/>
          <w:sz w:val="30"/>
          <w:lang w:val="en-US"/>
        </w:rPr>
        <w:t>HỒI QUY LOGISTIC VÀ ĐỒ THỊ TÍNH TOÁN</w:t>
      </w:r>
    </w:p>
    <w:p w14:paraId="6EFC63DA">
      <w:pPr>
        <w:spacing w:after="240"/>
        <w:jc w:val="center"/>
      </w:pPr>
      <w:r>
        <w:rPr>
          <w:rFonts w:ascii="Times New Roman" w:hAnsi="Times New Roman"/>
          <w:b/>
          <w:sz w:val="28"/>
        </w:rPr>
        <w:t>Họ và tên: HUỲNH NHẬT MINH</w:t>
      </w:r>
    </w:p>
    <w:p w14:paraId="33F39628">
      <w:pPr>
        <w:spacing w:after="240"/>
        <w:jc w:val="center"/>
      </w:pPr>
      <w:r>
        <w:rPr>
          <w:rFonts w:ascii="Times New Roman" w:hAnsi="Times New Roman"/>
          <w:b w:val="0"/>
          <w:sz w:val="28"/>
        </w:rPr>
        <w:t xml:space="preserve">MSSV: </w:t>
      </w:r>
      <w:r>
        <w:rPr>
          <w:rFonts w:hint="default" w:ascii="Times New Roman" w:hAnsi="Times New Roman"/>
          <w:b w:val="0"/>
          <w:sz w:val="28"/>
          <w:lang w:val="en-US"/>
        </w:rPr>
        <w:t>312580025</w:t>
      </w:r>
    </w:p>
    <w:p w14:paraId="2D747B21">
      <w:pPr>
        <w:spacing w:after="240"/>
        <w:jc w:val="center"/>
        <w:rPr>
          <w:rFonts w:hint="default"/>
          <w:lang w:val="en-US"/>
        </w:rPr>
      </w:pPr>
      <w:r>
        <w:rPr>
          <w:rFonts w:ascii="Times New Roman" w:hAnsi="Times New Roman"/>
          <w:b w:val="0"/>
          <w:sz w:val="28"/>
        </w:rPr>
        <w:t xml:space="preserve">Lớp: </w:t>
      </w:r>
      <w:r>
        <w:rPr>
          <w:rFonts w:hint="default" w:ascii="Times New Roman" w:hAnsi="Times New Roman"/>
          <w:b w:val="0"/>
          <w:sz w:val="28"/>
          <w:lang w:val="en-US"/>
        </w:rPr>
        <w:t>DDU1231</w:t>
      </w:r>
    </w:p>
    <w:p w14:paraId="720216D6">
      <w:pPr>
        <w:spacing w:after="900"/>
        <w:jc w:val="center"/>
        <w:rPr>
          <w:rFonts w:hint="default"/>
          <w:lang w:val="en-US"/>
        </w:rPr>
      </w:pPr>
      <w:r>
        <w:rPr>
          <w:rFonts w:ascii="Times New Roman" w:hAnsi="Times New Roman"/>
          <w:b w:val="0"/>
          <w:sz w:val="28"/>
        </w:rPr>
        <w:t xml:space="preserve">Giảng viên: </w:t>
      </w:r>
      <w:r>
        <w:rPr>
          <w:rFonts w:hint="default" w:ascii="Times New Roman" w:hAnsi="Times New Roman"/>
          <w:b w:val="0"/>
          <w:sz w:val="28"/>
          <w:lang w:val="en-US"/>
        </w:rPr>
        <w:t>TS. Đỗ Như Tài</w:t>
      </w:r>
    </w:p>
    <w:p w14:paraId="119E736D">
      <w:pPr>
        <w:spacing w:after="0"/>
        <w:jc w:val="center"/>
        <w:rPr>
          <w:rFonts w:ascii="Times New Roman" w:hAnsi="Times New Roman"/>
          <w:b w:val="0"/>
          <w:sz w:val="26"/>
        </w:rPr>
      </w:pPr>
      <w:r>
        <w:rPr>
          <w:rFonts w:ascii="Times New Roman" w:hAnsi="Times New Roman"/>
          <w:b w:val="0"/>
          <w:sz w:val="26"/>
        </w:rPr>
        <w:t>TP. Hồ Chí Minh, tháng ..... năm 2026</w:t>
      </w:r>
    </w:p>
    <w:p w14:paraId="45F3223A">
      <w:pPr>
        <w:spacing w:after="0"/>
        <w:jc w:val="center"/>
        <w:rPr>
          <w:rFonts w:ascii="Times New Roman" w:hAnsi="Times New Roman"/>
          <w:b w:val="0"/>
          <w:sz w:val="26"/>
        </w:rPr>
      </w:pPr>
    </w:p>
    <w:p w14:paraId="68C9C319">
      <w:pPr>
        <w:spacing w:after="0"/>
        <w:jc w:val="center"/>
        <w:rPr>
          <w:rFonts w:ascii="Times New Roman" w:hAnsi="Times New Roman"/>
          <w:b w:val="0"/>
          <w:sz w:val="26"/>
        </w:rPr>
      </w:pPr>
    </w:p>
    <w:p w14:paraId="6B573775">
      <w:pPr>
        <w:spacing w:after="0"/>
        <w:jc w:val="center"/>
        <w:rPr>
          <w:rFonts w:ascii="Times New Roman" w:hAnsi="Times New Roman"/>
          <w:b w:val="0"/>
          <w:sz w:val="26"/>
        </w:rPr>
      </w:pPr>
    </w:p>
    <w:p w14:paraId="4F67702C">
      <w:pPr>
        <w:spacing w:after="0"/>
        <w:jc w:val="center"/>
        <w:rPr>
          <w:rFonts w:ascii="Times New Roman" w:hAnsi="Times New Roman"/>
          <w:b w:val="0"/>
          <w:sz w:val="26"/>
        </w:rPr>
      </w:pPr>
    </w:p>
    <w:p w14:paraId="63F44657">
      <w:pPr>
        <w:spacing w:after="0"/>
        <w:jc w:val="center"/>
        <w:rPr>
          <w:rFonts w:ascii="Times New Roman" w:hAnsi="Times New Roman"/>
          <w:b w:val="0"/>
          <w:sz w:val="26"/>
        </w:rPr>
      </w:pPr>
    </w:p>
    <w:p w14:paraId="01768217">
      <w:pPr>
        <w:spacing w:after="0"/>
        <w:jc w:val="center"/>
        <w:rPr>
          <w:rFonts w:ascii="Times New Roman" w:hAnsi="Times New Roman"/>
          <w:b w:val="0"/>
          <w:sz w:val="26"/>
        </w:rPr>
      </w:pPr>
    </w:p>
    <w:p w14:paraId="6FA76958">
      <w:pPr>
        <w:spacing w:after="0"/>
        <w:jc w:val="center"/>
        <w:rPr>
          <w:rFonts w:ascii="Times New Roman" w:hAnsi="Times New Roman"/>
          <w:b w:val="0"/>
          <w:sz w:val="26"/>
        </w:rPr>
      </w:pPr>
    </w:p>
    <w:p w14:paraId="266D9D35">
      <w:pPr>
        <w:spacing w:after="0"/>
        <w:jc w:val="center"/>
        <w:rPr>
          <w:rFonts w:ascii="Times New Roman" w:hAnsi="Times New Roman"/>
          <w:b w:val="0"/>
          <w:sz w:val="26"/>
        </w:rPr>
      </w:pPr>
    </w:p>
    <w:p w14:paraId="73CF7CA6">
      <w:pPr>
        <w:spacing w:after="0"/>
        <w:jc w:val="center"/>
        <w:rPr>
          <w:rFonts w:ascii="Times New Roman" w:hAnsi="Times New Roman"/>
          <w:b w:val="0"/>
          <w:sz w:val="26"/>
        </w:rPr>
      </w:pPr>
    </w:p>
    <w:p w14:paraId="37079DED">
      <w:pPr>
        <w:pStyle w:val="165"/>
        <w:rPr>
          <w:rFonts w:hint="default" w:ascii="Times New Roman" w:hAnsi="Times New Roman" w:cs="Times New Roman"/>
          <w:sz w:val="26"/>
          <w:szCs w:val="26"/>
        </w:rPr>
      </w:pPr>
      <w:r>
        <w:rPr>
          <w:rFonts w:hint="default" w:ascii="Times New Roman" w:hAnsi="Times New Roman" w:cs="Times New Roman"/>
          <w:b/>
          <w:bCs/>
          <w:sz w:val="26"/>
          <w:szCs w:val="26"/>
        </w:rPr>
        <w:t>BÀI TẬP</w:t>
      </w:r>
      <w:bookmarkStart w:id="3" w:name="_GoBack"/>
      <w:r>
        <w:rPr>
          <w:rFonts w:hint="default" w:ascii="Times New Roman" w:hAnsi="Times New Roman" w:cs="Times New Roman"/>
          <w:b/>
          <w:bCs/>
          <w:sz w:val="26"/>
          <w:szCs w:val="26"/>
        </w:rPr>
        <w:t xml:space="preserve"> VỀ HỒI QUY LOGISTIC VÀ ĐỒ THỊ TÍNH TOÁN</w:t>
      </w:r>
      <w:bookmarkEnd w:id="3"/>
      <w:r>
        <w:rPr>
          <w:rFonts w:hint="default" w:ascii="Times New Roman" w:hAnsi="Times New Roman" w:cs="Times New Roman"/>
          <w:sz w:val="26"/>
          <w:szCs w:val="26"/>
        </w:rPr>
        <w:br w:type="textWrapping"/>
      </w:r>
    </w:p>
    <w:p w14:paraId="56E4CC21">
      <w:pPr>
        <w:pStyle w:val="2"/>
        <w:rPr>
          <w:rFonts w:hint="default" w:ascii="Times New Roman" w:hAnsi="Times New Roman" w:cs="Times New Roman"/>
          <w:sz w:val="26"/>
          <w:szCs w:val="26"/>
        </w:rPr>
      </w:pPr>
      <w:bookmarkStart w:id="0" w:name="_b4e1007ad7f078351101a00b1f842bb8af526a7"/>
      <w:r>
        <w:rPr>
          <w:rFonts w:hint="default" w:ascii="Times New Roman" w:hAnsi="Times New Roman" w:cs="Times New Roman"/>
          <w:sz w:val="26"/>
          <w:szCs w:val="26"/>
        </w:rPr>
        <w:t>BÀI 1. HỒI QUY LOGISTIC PHÂN LOẠI GIỚI TÍNH TRẺ SƠ SINH</w:t>
      </w:r>
    </w:p>
    <w:p w14:paraId="6BA31242">
      <w:pPr>
        <w:pStyle w:val="165"/>
        <w:rPr>
          <w:rFonts w:hint="default" w:ascii="Times New Roman" w:hAnsi="Times New Roman" w:cs="Times New Roman"/>
          <w:sz w:val="26"/>
          <w:szCs w:val="26"/>
        </w:rPr>
      </w:pPr>
      <w:r>
        <w:rPr>
          <w:rFonts w:hint="default" w:ascii="Times New Roman" w:hAnsi="Times New Roman" w:cs="Times New Roman"/>
          <w:sz w:val="26"/>
          <w:szCs w:val="26"/>
        </w:rPr>
        <w:t>Một cơ sở y tế thu thập dữ liệu về cân nặng và giới tính của một số trẻ sơ sinh. Yêu cầu xây dựng mô hình Logistic Regression để dự đoán giới tính của trẻ dựa trên cân nặng khi sinh.</w:t>
      </w:r>
    </w:p>
    <w:p w14:paraId="10BED579">
      <w:pPr>
        <w:pStyle w:val="3"/>
        <w:rPr>
          <w:rFonts w:hint="default" w:ascii="Times New Roman" w:hAnsi="Times New Roman" w:cs="Times New Roman"/>
          <w:sz w:val="26"/>
          <w:szCs w:val="26"/>
        </w:rPr>
      </w:pPr>
      <w:r>
        <w:rPr>
          <w:rFonts w:hint="default" w:ascii="Times New Roman" w:hAnsi="Times New Roman" w:cs="Times New Roman"/>
          <w:sz w:val="26"/>
          <w:szCs w:val="26"/>
        </w:rPr>
        <w:t>Tập dữ liệu huấn luyện được cho trong bảng dưới.</w:t>
      </w:r>
    </w:p>
    <w:p w14:paraId="271AE8DA">
      <w:pPr>
        <w:pStyle w:val="165"/>
        <w:rPr>
          <w:rFonts w:hint="default" w:ascii="Times New Roman" w:hAnsi="Times New Roman" w:cs="Times New Roman"/>
          <w:sz w:val="26"/>
          <w:szCs w:val="26"/>
        </w:rPr>
      </w:pPr>
      <w:r>
        <w:rPr>
          <w:rFonts w:hint="default" w:ascii="Times New Roman" w:hAnsi="Times New Roman" w:cs="Times New Roman"/>
          <w:b/>
          <w:bCs/>
          <w:sz w:val="26"/>
          <w:szCs w:val="26"/>
        </w:rPr>
        <w:t>Bảng dữ liệu cân nặng và giới tính trẻ sơ sinh</w:t>
      </w:r>
    </w:p>
    <w:p w14:paraId="6E1B2765">
      <w:pPr>
        <w:pStyle w:val="165"/>
        <w:rPr>
          <w:rFonts w:hint="default" w:ascii="Times New Roman" w:hAnsi="Times New Roman" w:cs="Times New Roman"/>
          <w:sz w:val="26"/>
          <w:szCs w:val="26"/>
        </w:rPr>
      </w:pPr>
      <m:oMathPara>
        <m:oMathParaPr>
          <m:jc m:val="center"/>
        </m:oMathParaPr>
        <m:oMath>
          <m:m>
            <m:mPr>
              <m:mcs>
                <m:mc>
                  <m:mcPr>
                    <m:count m:val="4"/>
                    <m:mcJc m:val="center"/>
                  </m:mcPr>
                </m:mc>
              </m:mcs>
              <m:plcHide m:val="1"/>
              <m:ctrlPr>
                <w:rPr>
                  <w:rFonts w:hint="default" w:ascii="Cambria Math" w:hAnsi="Cambria Math" w:cs="Times New Roman"/>
                  <w:sz w:val="26"/>
                  <w:szCs w:val="26"/>
                </w:rPr>
              </m:ctrlPr>
            </m:mPr>
            <m:mr>
              <m:e>
                <m:r>
                  <m:rPr>
                    <m:nor/>
                  </m:rPr>
                  <w:rPr>
                    <w:rFonts w:hint="default" w:ascii="Times New Roman" w:hAnsi="Times New Roman" w:cs="Times New Roman"/>
                    <w:i/>
                    <w:sz w:val="26"/>
                    <w:szCs w:val="26"/>
                  </w:rPr>
                  <m:t>STT</m:t>
                </m:r>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(kg)</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Giới tính</m:t>
                </m:r>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Nữ</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3.3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Nam</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3.2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Nam</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2.5</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Nữ</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mr>
          </m:m>
        </m:oMath>
      </m:oMathPara>
    </w:p>
    <w:p w14:paraId="26B3DC31">
      <w:pPr>
        <w:pStyle w:val="165"/>
        <w:rPr>
          <w:rFonts w:hint="default" w:ascii="Times New Roman" w:hAnsi="Times New Roman" w:cs="Times New Roman"/>
          <w:sz w:val="26"/>
          <w:szCs w:val="26"/>
        </w:rPr>
      </w:pPr>
      <w:r>
        <w:rPr>
          <w:rFonts w:hint="default" w:ascii="Times New Roman" w:hAnsi="Times New Roman" w:cs="Times New Roman"/>
          <w:sz w:val="26"/>
          <w:szCs w:val="26"/>
        </w:rPr>
        <w:t>Xét mô hình hồi quy Logistic:</w:t>
      </w:r>
    </w:p>
    <w:p w14:paraId="05E9CCA9">
      <w:pPr>
        <w:pStyle w:val="3"/>
        <w:rPr>
          <w:rFonts w:hint="default" w:ascii="Times New Roman" w:hAnsi="Times New Roman" w:cs="Times New Roman"/>
          <w:sz w:val="26"/>
          <w:szCs w:val="26"/>
        </w:rPr>
      </w:pPr>
      <m:oMathPara>
        <m:oMathParaPr>
          <m:jc m:val="center"/>
        </m:oMathParaP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sty m:val="p"/>
                </m:rPr>
                <w:rPr>
                  <w:rFonts w:hint="default" w:ascii="Times New Roman" w:hAnsi="Times New Roman" w:cs="Times New Roman"/>
                  <w:b w:val="0"/>
                  <w:i w:val="0"/>
                  <w:sz w:val="26"/>
                  <w:szCs w:val="26"/>
                </w:rPr>
                <m:t>h</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θ</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0CE1153E">
      <w:pPr>
        <w:pStyle w:val="165"/>
        <w:rPr>
          <w:rFonts w:hint="default" w:ascii="Times New Roman" w:hAnsi="Times New Roman" w:cs="Times New Roman"/>
          <w:sz w:val="26"/>
          <w:szCs w:val="26"/>
        </w:rPr>
      </w:pPr>
      <w:r>
        <w:rPr>
          <w:rFonts w:hint="default" w:ascii="Times New Roman" w:hAnsi="Times New Roman" w:cs="Times New Roman"/>
          <w:sz w:val="26"/>
          <w:szCs w:val="26"/>
        </w:rPr>
        <w:t>Trong đó:</w:t>
      </w:r>
    </w:p>
    <w:p w14:paraId="0A09F551">
      <w:pPr>
        <w:pStyle w:val="165"/>
        <w:numPr>
          <w:ilvl w:val="0"/>
          <w:numId w:val="7"/>
        </w:numPr>
        <w:rPr>
          <w:rFonts w:hint="default" w:ascii="Times New Roman" w:hAnsi="Times New Roman" w:cs="Times New Roman"/>
          <w:sz w:val="26"/>
          <w:szCs w:val="26"/>
        </w:rPr>
      </w:pP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cân nặng của trẻ sơ sinh thứ </w:t>
      </w:r>
      <m:oMath>
        <m:r>
          <m:rPr>
            <m:nor/>
          </m:rPr>
          <w:rPr>
            <w:rFonts w:hint="default" w:ascii="Times New Roman" w:hAnsi="Times New Roman" w:cs="Times New Roman"/>
            <w:i/>
            <w:sz w:val="26"/>
            <w:szCs w:val="26"/>
          </w:rPr>
          <m:t>i</m:t>
        </m:r>
      </m:oMath>
      <w:r>
        <w:rPr>
          <w:rFonts w:hint="default" w:ascii="Times New Roman" w:hAnsi="Times New Roman" w:cs="Times New Roman"/>
          <w:sz w:val="26"/>
          <w:szCs w:val="26"/>
        </w:rPr>
        <w:t>.</w:t>
      </w:r>
    </w:p>
    <w:p w14:paraId="7D072AC7">
      <w:pPr>
        <w:pStyle w:val="165"/>
        <w:numPr>
          <w:ilvl w:val="0"/>
          <w:numId w:val="7"/>
        </w:numPr>
        <w:rPr>
          <w:rFonts w:hint="default" w:ascii="Times New Roman" w:hAnsi="Times New Roman" w:cs="Times New Roman"/>
          <w:sz w:val="26"/>
          <w:szCs w:val="26"/>
        </w:rPr>
      </w:pP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∈{0,1}</m:t>
        </m:r>
      </m:oMath>
      <w:r>
        <w:rPr>
          <w:rFonts w:hint="default" w:ascii="Times New Roman" w:hAnsi="Times New Roman" w:cs="Times New Roman"/>
          <w:sz w:val="26"/>
          <w:szCs w:val="26"/>
        </w:rPr>
        <w:t>: nhãn giới tính thực tế, với 0 là nữ và 0 là nam.</w:t>
      </w:r>
    </w:p>
    <w:p w14:paraId="42C1F24E">
      <w:pPr>
        <w:pStyle w:val="165"/>
        <w:numPr>
          <w:ilvl w:val="0"/>
          <w:numId w:val="7"/>
        </w:numPr>
        <w:rPr>
          <w:rFonts w:hint="default" w:ascii="Times New Roman" w:hAnsi="Times New Roman" w:cs="Times New Roman"/>
          <w:sz w:val="26"/>
          <w:szCs w:val="26"/>
        </w:rPr>
      </w:pP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xác suất mô hình dự đoán trẻ thuộc lớp nam.</w:t>
      </w:r>
    </w:p>
    <w:p w14:paraId="1C58D7D6">
      <w:pPr>
        <w:pStyle w:val="165"/>
        <w:numPr>
          <w:ilvl w:val="0"/>
          <w:numId w:val="7"/>
        </w:numPr>
        <w:rPr>
          <w:rFonts w:hint="default" w:ascii="Times New Roman" w:hAnsi="Times New Roman" w:cs="Times New Roman"/>
          <w:sz w:val="26"/>
          <w:szCs w:val="26"/>
        </w:rPr>
      </w:pP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oMath>
      <w:r>
        <w:rPr>
          <w:rFonts w:hint="default" w:ascii="Times New Roman" w:hAnsi="Times New Roman" w:cs="Times New Roman"/>
          <w:sz w:val="26"/>
          <w:szCs w:val="26"/>
        </w:rPr>
        <w:t>: hệ số chặn (bias).</w:t>
      </w:r>
    </w:p>
    <w:p w14:paraId="7322DFFF">
      <w:pPr>
        <w:pStyle w:val="165"/>
        <w:numPr>
          <w:ilvl w:val="0"/>
          <w:numId w:val="7"/>
        </w:numPr>
        <w:rPr>
          <w:rFonts w:hint="default" w:ascii="Times New Roman" w:hAnsi="Times New Roman" w:cs="Times New Roman"/>
          <w:sz w:val="26"/>
          <w:szCs w:val="26"/>
        </w:rPr>
      </w:pP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oMath>
      <w:r>
        <w:rPr>
          <w:rFonts w:hint="default" w:ascii="Times New Roman" w:hAnsi="Times New Roman" w:cs="Times New Roman"/>
          <w:sz w:val="26"/>
          <w:szCs w:val="26"/>
        </w:rPr>
        <w:t>: trọng số ứng với đặc trưng cân nặng.</w:t>
      </w:r>
    </w:p>
    <w:p w14:paraId="06885135">
      <w:pPr>
        <w:pStyle w:val="165"/>
        <w:numPr>
          <w:ilvl w:val="0"/>
          <w:numId w:val="7"/>
        </w:numPr>
        <w:rPr>
          <w:rFonts w:hint="default" w:ascii="Times New Roman" w:hAnsi="Times New Roman" w:cs="Times New Roman"/>
          <w:sz w:val="26"/>
          <w:szCs w:val="26"/>
        </w:rPr>
      </w:pPr>
      <m:oMath>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 xml:space="preserve">: hàm kích hoạt sigmoid, </w:t>
      </w:r>
      <m:oMath>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1+</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e</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ctrlPr>
                  <w:rPr>
                    <w:rFonts w:hint="default" w:ascii="Cambria Math" w:hAnsi="Cambria Math" w:cs="Times New Roman"/>
                    <w:sz w:val="26"/>
                    <w:szCs w:val="26"/>
                  </w:rPr>
                </m:ctrlPr>
              </m:sup>
            </m:sSup>
            <m:ctrlPr>
              <w:rPr>
                <w:rFonts w:hint="default" w:ascii="Cambria Math" w:hAnsi="Cambria Math" w:cs="Times New Roman"/>
                <w:sz w:val="26"/>
                <w:szCs w:val="26"/>
              </w:rPr>
            </m:ctrlPr>
          </m:den>
        </m:f>
      </m:oMath>
      <w:r>
        <w:rPr>
          <w:rFonts w:hint="default" w:ascii="Times New Roman" w:hAnsi="Times New Roman" w:cs="Times New Roman"/>
          <w:sz w:val="26"/>
          <w:szCs w:val="26"/>
        </w:rPr>
        <w:t>.</w:t>
      </w:r>
    </w:p>
    <w:p w14:paraId="02838CF9">
      <w:pPr>
        <w:pStyle w:val="165"/>
        <w:rPr>
          <w:rFonts w:hint="default" w:ascii="Times New Roman" w:hAnsi="Times New Roman" w:cs="Times New Roman"/>
          <w:sz w:val="26"/>
          <w:szCs w:val="26"/>
        </w:rPr>
      </w:pPr>
      <w:r>
        <w:rPr>
          <w:rFonts w:hint="default" w:ascii="Times New Roman" w:hAnsi="Times New Roman" w:cs="Times New Roman"/>
          <w:sz w:val="26"/>
          <w:szCs w:val="26"/>
        </w:rPr>
        <w:t>Hàm mất mát sử dụng là Binary Cross-Entropy (BCE):</w:t>
      </w:r>
    </w:p>
    <w:p w14:paraId="0E94DC1F">
      <w:pPr>
        <w:pStyle w:val="3"/>
        <w:rPr>
          <w:rFonts w:hint="default" w:ascii="Times New Roman" w:hAnsi="Times New Roman" w:cs="Times New Roman"/>
          <w:sz w:val="26"/>
          <w:szCs w:val="26"/>
        </w:rPr>
      </w:pPr>
      <m:oMathPara>
        <m:oMathParaPr>
          <m:jc m:val="center"/>
        </m:oMathParaP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d>
                <m:dPr>
                  <m:begChr m:val="["/>
                  <m:sepChr m:val=""/>
                  <m:endChr m:val="]"/>
                  <m:ctrlPr>
                    <w:rPr>
                      <w:rFonts w:hint="default" w:ascii="Cambria Math" w:hAnsi="Cambria Math" w:cs="Times New Roman"/>
                      <w:sz w:val="26"/>
                      <w:szCs w:val="26"/>
                    </w:rPr>
                  </m:ctrlPr>
                </m:dPr>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d>
              <m:ctrlPr>
                <w:rPr>
                  <w:rFonts w:hint="default" w:ascii="Cambria Math" w:hAnsi="Cambria Math" w:cs="Times New Roman"/>
                  <w:sz w:val="26"/>
                  <w:szCs w:val="26"/>
                </w:rPr>
              </m:ctrlPr>
            </m:e>
          </m:nary>
          <m:r>
            <m:rPr>
              <m:nor/>
              <m:sty m:val="p"/>
            </m:rPr>
            <w:rPr>
              <w:rFonts w:hint="default" w:ascii="Times New Roman" w:hAnsi="Times New Roman" w:cs="Times New Roman"/>
              <w:b w:val="0"/>
              <w:i w:val="0"/>
              <w:sz w:val="26"/>
              <w:szCs w:val="26"/>
            </w:rPr>
            <m:t>,  </m:t>
          </m:r>
          <m:r>
            <m:rPr>
              <m:nor/>
            </m:rPr>
            <w:rPr>
              <w:rFonts w:hint="default" w:ascii="Times New Roman" w:hAnsi="Times New Roman" w:cs="Times New Roman"/>
              <w:i/>
              <w:sz w:val="26"/>
              <w:szCs w:val="26"/>
            </w:rPr>
            <m:t>m</m:t>
          </m:r>
          <m:r>
            <m:rPr>
              <m:nor/>
              <m:sty m:val="p"/>
            </m:rPr>
            <w:rPr>
              <w:rFonts w:hint="default" w:ascii="Times New Roman" w:hAnsi="Times New Roman" w:cs="Times New Roman"/>
              <w:b w:val="0"/>
              <w:i w:val="0"/>
              <w:sz w:val="26"/>
              <w:szCs w:val="26"/>
            </w:rPr>
            <m:t>=4.</m:t>
          </m:r>
        </m:oMath>
      </m:oMathPara>
    </w:p>
    <w:p w14:paraId="5DF5C6A1">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Trong đó </w:t>
      </w:r>
      <m:oMath>
        <m:r>
          <m:rPr>
            <m:nor/>
          </m:rPr>
          <w:rPr>
            <w:rFonts w:hint="default" w:ascii="Times New Roman" w:hAnsi="Times New Roman" w:cs="Times New Roman"/>
            <w:i/>
            <w:sz w:val="26"/>
            <w:szCs w:val="26"/>
          </w:rPr>
          <m:t>m</m:t>
        </m:r>
        <m:r>
          <m:rPr>
            <m:nor/>
            <m:sty m:val="p"/>
          </m:rPr>
          <w:rPr>
            <w:rFonts w:hint="default" w:ascii="Times New Roman" w:hAnsi="Times New Roman" w:cs="Times New Roman"/>
            <w:b w:val="0"/>
            <w:i w:val="0"/>
            <w:sz w:val="26"/>
            <w:szCs w:val="26"/>
          </w:rPr>
          <m:t>=4</m:t>
        </m:r>
      </m:oMath>
      <w:r>
        <w:rPr>
          <w:rFonts w:hint="default" w:ascii="Times New Roman" w:hAnsi="Times New Roman" w:cs="Times New Roman"/>
          <w:sz w:val="26"/>
          <w:szCs w:val="26"/>
        </w:rPr>
        <w:t xml:space="preserve"> là số lượng mẫu huấn luyện.</w:t>
      </w:r>
    </w:p>
    <w:p w14:paraId="45B1630A">
      <w:pPr>
        <w:pStyle w:val="165"/>
        <w:rPr>
          <w:sz w:val="26"/>
          <w:szCs w:val="26"/>
        </w:rPr>
      </w:pPr>
      <w:r>
        <w:rPr>
          <w:rFonts w:hint="default" w:ascii="Times New Roman" w:hAnsi="Times New Roman" w:cs="Times New Roman"/>
          <w:sz w:val="26"/>
          <w:szCs w:val="26"/>
        </w:rPr>
        <w:t>Sử dụng thuật toán Batch Gradient Descent với các tham số ban đầu:</w:t>
      </w:r>
    </w:p>
    <w:p w14:paraId="013D64B6">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=0.5,  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=0.5,  </m:t>
          </m:r>
          <m:r>
            <m:rPr>
              <m:nor/>
            </m:rPr>
            <w:rPr>
              <w:rFonts w:hint="default" w:ascii="Times New Roman" w:hAnsi="Times New Roman" w:cs="Times New Roman"/>
              <w:i/>
              <w:sz w:val="26"/>
              <w:szCs w:val="26"/>
            </w:rPr>
            <m:t>α</m:t>
          </m:r>
          <m:r>
            <m:rPr>
              <m:nor/>
              <m:sty m:val="p"/>
            </m:rPr>
            <w:rPr>
              <w:rFonts w:hint="default" w:ascii="Times New Roman" w:hAnsi="Times New Roman" w:cs="Times New Roman"/>
              <w:b w:val="0"/>
              <w:i w:val="0"/>
              <w:sz w:val="26"/>
              <w:szCs w:val="26"/>
            </w:rPr>
            <m:t>=0.2.</m:t>
          </m:r>
        </m:oMath>
      </m:oMathPara>
    </w:p>
    <w:p w14:paraId="1D06343A">
      <w:pPr>
        <w:pStyle w:val="165"/>
        <w:rPr>
          <w:rFonts w:hint="default" w:ascii="Times New Roman" w:hAnsi="Times New Roman" w:cs="Times New Roman"/>
          <w:sz w:val="26"/>
          <w:szCs w:val="26"/>
        </w:rPr>
      </w:pPr>
      <w:r>
        <w:rPr>
          <w:rFonts w:hint="default" w:ascii="Times New Roman" w:hAnsi="Times New Roman" w:cs="Times New Roman"/>
          <w:sz w:val="26"/>
          <w:szCs w:val="26"/>
        </w:rPr>
        <w:t>Quy tắc cập nhật tham số:</w:t>
      </w:r>
    </w:p>
    <w:p w14:paraId="56D04CF5">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m:t>
              </m:r>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oMath>
      </m:oMathPara>
    </w:p>
    <w:p w14:paraId="0C49EE45">
      <w:pPr>
        <w:pStyle w:val="165"/>
        <w:rPr>
          <w:rFonts w:hint="default" w:ascii="Times New Roman" w:hAnsi="Times New Roman" w:cs="Times New Roman"/>
          <w:sz w:val="26"/>
          <w:szCs w:val="26"/>
        </w:rPr>
      </w:pPr>
      <w:r>
        <w:rPr>
          <w:rFonts w:hint="default" w:ascii="Times New Roman" w:hAnsi="Times New Roman" w:cs="Times New Roman"/>
          <w:sz w:val="26"/>
          <w:szCs w:val="26"/>
        </w:rPr>
        <w:t>Giả sử mỗi lần lặp sử dụng toàn bộ 4 mẫu dữ liệu để tính gradient, các tham số được cập nhật đồng thời và không áp dụng regularization.</w:t>
      </w:r>
    </w:p>
    <w:p w14:paraId="2FFBB0FC">
      <w:pPr>
        <w:pStyle w:val="165"/>
        <w:rPr>
          <w:rFonts w:hint="default" w:ascii="Times New Roman" w:hAnsi="Times New Roman" w:cs="Times New Roman"/>
          <w:sz w:val="26"/>
          <w:szCs w:val="26"/>
        </w:rPr>
      </w:pPr>
      <w:r>
        <w:rPr>
          <w:rFonts w:hint="default" w:ascii="Times New Roman" w:hAnsi="Times New Roman" w:cs="Times New Roman"/>
          <w:b/>
          <w:bCs/>
          <w:sz w:val="26"/>
          <w:szCs w:val="26"/>
        </w:rPr>
        <w:t>Yêu cầu</w:t>
      </w:r>
    </w:p>
    <w:p w14:paraId="1343CEEB">
      <w:pPr>
        <w:pStyle w:val="165"/>
        <w:rPr>
          <w:rFonts w:hint="default" w:ascii="Times New Roman" w:hAnsi="Times New Roman" w:cs="Times New Roman"/>
          <w:sz w:val="26"/>
          <w:szCs w:val="26"/>
        </w:rPr>
      </w:pPr>
      <w:r>
        <w:rPr>
          <w:rFonts w:hint="default" w:ascii="Times New Roman" w:hAnsi="Times New Roman" w:cs="Times New Roman"/>
          <w:b/>
          <w:bCs/>
          <w:sz w:val="26"/>
          <w:szCs w:val="26"/>
        </w:rPr>
        <w:t>a)</w:t>
      </w:r>
      <w:r>
        <w:rPr>
          <w:rFonts w:hint="default" w:ascii="Times New Roman" w:hAnsi="Times New Roman" w:cs="Times New Roman"/>
          <w:sz w:val="26"/>
          <w:szCs w:val="26"/>
        </w:rPr>
        <w:t xml:space="preserve"> Viết biểu thức tính đầu vào tuyến tính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và xác suất dự đoán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của mô hình. Xác định giá trị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và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cho từng mẫu dữ liệu với tham số khởi tạo.</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Tính giá trị Binary Cross-Entropy Loss cho từng mẫu và giá trị hàm mất mát trung bình </w:t>
      </w: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Chứng minh công thức đạo hàm của hàm mất mát theo hai tham số:</w:t>
      </w:r>
    </w:p>
    <w:p w14:paraId="3484F970">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4DFA28F4">
      <w:pPr>
        <w:pStyle w:val="165"/>
        <w:rPr>
          <w:rFonts w:hint="default" w:ascii="Times New Roman" w:hAnsi="Times New Roman" w:cs="Times New Roman"/>
          <w:sz w:val="26"/>
          <w:szCs w:val="26"/>
        </w:rPr>
      </w:pP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Tính giá trị của hai gradient tại thời điểm khởi tạo và thực hiện lần cập nhật Gradient Descent thứ nhất để xác định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oMath>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e)</w:t>
      </w:r>
      <w:r>
        <w:rPr>
          <w:rFonts w:hint="default" w:ascii="Times New Roman" w:hAnsi="Times New Roman" w:cs="Times New Roman"/>
          <w:sz w:val="26"/>
          <w:szCs w:val="26"/>
        </w:rPr>
        <w:t xml:space="preserve"> Sử dụng các tham số sau lần cập nhật thứ nhất, tính lại xác suất dự đoán và gradient trên toàn bộ tập huấn luyện. Thực hiện lần cập nhật thứ hai để xác định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bSup>
      </m:oMath>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f)</w:t>
      </w:r>
      <w:r>
        <w:rPr>
          <w:rFonts w:hint="default" w:ascii="Times New Roman" w:hAnsi="Times New Roman" w:cs="Times New Roman"/>
          <w:sz w:val="26"/>
          <w:szCs w:val="26"/>
        </w:rPr>
        <w:t xml:space="preserve"> Tính giá trị hàm mất mát trung bình tại ba thời điểm: trước cập nhật, sau lần cập nhật thứ nhất và sau lần cập nhật thứ hai. So sánh và nhận xét sự thay đổi của hàm mất mát.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g)</w:t>
      </w:r>
      <w:r>
        <w:rPr>
          <w:rFonts w:hint="default" w:ascii="Times New Roman" w:hAnsi="Times New Roman" w:cs="Times New Roman"/>
          <w:sz w:val="26"/>
          <w:szCs w:val="26"/>
        </w:rPr>
        <w:t xml:space="preserve"> Sử dụng mô hình sau hai lần cập nhật để dự đoán giới tính của trẻ sơ sinh có cân nặng </w:t>
      </w:r>
      <m:oMath>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=2.8</m:t>
        </m:r>
      </m:oMath>
      <w:r>
        <w:rPr>
          <w:rFonts w:hint="default" w:ascii="Times New Roman" w:hAnsi="Times New Roman" w:cs="Times New Roman"/>
          <w:sz w:val="26"/>
          <w:szCs w:val="26"/>
        </w:rPr>
        <w:t xml:space="preserve"> kg và </w:t>
      </w:r>
      <m:oMath>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=3.5</m:t>
        </m:r>
      </m:oMath>
      <w:r>
        <w:rPr>
          <w:rFonts w:hint="default" w:ascii="Times New Roman" w:hAnsi="Times New Roman" w:cs="Times New Roman"/>
          <w:sz w:val="26"/>
          <w:szCs w:val="26"/>
        </w:rPr>
        <w:t xml:space="preserve"> kg, với ngưỡng phân loại bằng 0.5.</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h)</w:t>
      </w:r>
      <w:r>
        <w:rPr>
          <w:rFonts w:hint="default" w:ascii="Times New Roman" w:hAnsi="Times New Roman" w:cs="Times New Roman"/>
          <w:sz w:val="26"/>
          <w:szCs w:val="26"/>
        </w:rPr>
        <w:t xml:space="preserve"> Vẽ đồ thị tính toán (Computation Graph) của mô hình Logistic Regression cho một mẫu huấn luyện, bao gồm các nút tính </w:t>
      </w:r>
      <m:oMath>
        <m:r>
          <m:rPr>
            <m:nor/>
          </m:rPr>
          <w:rPr>
            <w:rFonts w:hint="default" w:ascii="Times New Roman" w:hAnsi="Times New Roman" w:cs="Times New Roman"/>
            <w:i/>
            <w:sz w:val="26"/>
            <w:szCs w:val="26"/>
          </w:rPr>
          <m:t>z</m:t>
        </m:r>
      </m:oMath>
      <w:r>
        <w:rPr>
          <w:rFonts w:hint="default" w:ascii="Times New Roman" w:hAnsi="Times New Roman" w:cs="Times New Roman"/>
          <w:sz w:val="26"/>
          <w:szCs w:val="26"/>
        </w:rPr>
        <w:t xml:space="preserve">, </w:t>
      </w:r>
      <m:oMath>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oMath>
      <w:r>
        <w:rPr>
          <w:rFonts w:hint="default" w:ascii="Times New Roman" w:hAnsi="Times New Roman" w:cs="Times New Roman"/>
          <w:sz w:val="26"/>
          <w:szCs w:val="26"/>
        </w:rPr>
        <w:t xml:space="preserve"> và BCE Loss. Chỉ rõ chiều lan truyền tiến và chiều lan truyền ngược.</w:t>
      </w:r>
      <w:r>
        <w:rPr>
          <w:rFonts w:hint="default" w:ascii="Times New Roman" w:hAnsi="Times New Roman" w:cs="Times New Roman"/>
          <w:sz w:val="26"/>
          <w:szCs w:val="26"/>
        </w:rPr>
        <w:br w:type="textWrapping"/>
      </w:r>
    </w:p>
    <w:p w14:paraId="681E89C1">
      <w:pPr>
        <w:pStyle w:val="165"/>
        <w:rPr>
          <w:rFonts w:hint="default" w:ascii="Times New Roman" w:hAnsi="Times New Roman" w:cs="Times New Roman"/>
          <w:sz w:val="26"/>
          <w:szCs w:val="26"/>
        </w:rPr>
      </w:pPr>
      <w:r>
        <w:rPr>
          <w:rFonts w:hint="default" w:ascii="Times New Roman" w:hAnsi="Times New Roman" w:cs="Times New Roman"/>
          <w:b/>
          <w:bCs/>
          <w:sz w:val="26"/>
          <w:szCs w:val="26"/>
        </w:rPr>
        <w:t>Lời giải.</w:t>
      </w:r>
    </w:p>
    <w:p w14:paraId="36737543">
      <w:pPr>
        <w:pStyle w:val="165"/>
        <w:rPr>
          <w:rFonts w:hint="default" w:ascii="Times New Roman" w:hAnsi="Times New Roman" w:cs="Times New Roman"/>
          <w:sz w:val="26"/>
          <w:szCs w:val="26"/>
        </w:rPr>
      </w:pPr>
      <w:r>
        <w:rPr>
          <w:rFonts w:hint="default" w:ascii="Times New Roman" w:hAnsi="Times New Roman" w:cs="Times New Roman"/>
          <w:b/>
          <w:bCs/>
          <w:sz w:val="26"/>
          <w:szCs w:val="26"/>
        </w:rPr>
        <w:t>a)</w:t>
      </w:r>
      <w:r>
        <w:rPr>
          <w:rFonts w:hint="default" w:ascii="Times New Roman" w:hAnsi="Times New Roman" w:cs="Times New Roman"/>
          <w:sz w:val="26"/>
          <w:szCs w:val="26"/>
        </w:rPr>
        <w:t xml:space="preserve"> Dùng công thức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và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)=1/(1+</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e</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 xml:space="preserve">. Với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=0.5</m:t>
        </m:r>
      </m:oMath>
      <w:r>
        <w:rPr>
          <w:rFonts w:hint="default" w:ascii="Times New Roman" w:hAnsi="Times New Roman" w:cs="Times New Roman"/>
          <w:sz w:val="26"/>
          <w:szCs w:val="26"/>
        </w:rPr>
        <w:t>:</w:t>
      </w:r>
    </w:p>
    <w:p w14:paraId="6A1889C2">
      <w:pPr>
        <w:pStyle w:val="3"/>
        <w:rPr>
          <w:sz w:val="26"/>
          <w:szCs w:val="26"/>
        </w:rPr>
      </w:pPr>
      <m:oMathPara>
        <m:oMathParaPr>
          <m:jc m:val="center"/>
        </m:oMathParaPr>
        <m:oMath>
          <m:m>
            <m:mPr>
              <m:mcs>
                <m:mc>
                  <m:mcPr>
                    <m:count m:val="4"/>
                    <m:mcJc m:val="center"/>
                  </m:mcPr>
                </m:mc>
              </m:mcs>
              <m:plcHide m:val="1"/>
              <m:ctrlPr>
                <w:rPr>
                  <w:rFonts w:hint="default" w:ascii="Cambria Math" w:hAnsi="Cambria Math" w:cs="Times New Roman"/>
                  <w:sz w:val="26"/>
                  <w:szCs w:val="26"/>
                </w:rPr>
              </m:ctrlPr>
            </m:mPr>
            <m:mr>
              <m:e>
                <m:r>
                  <m:rPr>
                    <m:nor/>
                  </m:rPr>
                  <w:rPr>
                    <w:rFonts w:hint="default" w:ascii="Times New Roman" w:hAnsi="Times New Roman" w:cs="Times New Roman"/>
                    <w:i/>
                    <w:sz w:val="26"/>
                    <w:szCs w:val="26"/>
                  </w:rPr>
                  <m:t>i</m:t>
                </m:r>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=0.5+0.5</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1.700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0.845535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3.3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2.150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0.895669</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3.2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2.100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0.890903</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2.5</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1.750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0.851953</m:t>
                </m:r>
                <m:ctrlPr>
                  <w:rPr>
                    <w:rFonts w:hint="default" w:ascii="Cambria Math" w:hAnsi="Cambria Math" w:cs="Times New Roman"/>
                    <w:sz w:val="26"/>
                    <w:szCs w:val="26"/>
                  </w:rPr>
                </m:ctrlPr>
              </m:e>
            </m:mr>
          </m:m>
        </m:oMath>
      </m:oMathPara>
    </w:p>
    <w:p w14:paraId="535A215B">
      <w:pPr>
        <w:pStyle w:val="165"/>
        <w:rPr>
          <w:rFonts w:hint="default" w:ascii="Times New Roman" w:hAnsi="Times New Roman" w:cs="Times New Roman"/>
          <w:sz w:val="26"/>
          <w:szCs w:val="26"/>
        </w:rPr>
      </w:pP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Thay vào công thức BCE cho từng mẫu:</w:t>
      </w:r>
    </w:p>
    <w:p w14:paraId="6B53703B">
      <w:pPr>
        <w:pStyle w:val="3"/>
        <w:rPr>
          <w:rFonts w:hint="default" w:ascii="Times New Roman" w:hAnsi="Times New Roman" w:cs="Times New Roman"/>
          <w:sz w:val="26"/>
          <w:szCs w:val="26"/>
        </w:rPr>
      </w:pPr>
      <m:oMathPara>
        <m:oMathParaPr>
          <m:jc m:val="center"/>
        </m:oMathParaP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)], </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=1.867786, </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=0.110185, </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=0.115520, </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=1.910224.</m:t>
          </m:r>
        </m:oMath>
      </m:oMathPara>
    </w:p>
    <w:p w14:paraId="05FCD4EE">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Do đó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den>
        </m:f>
        <m:nary>
          <m:naryPr>
            <m:chr m:val="∑"/>
            <m:limLoc m:val="undOvr"/>
            <m:supHide m:val="1"/>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nary>
        <m:r>
          <m:rPr>
            <m:nor/>
            <m:sty m:val="p"/>
          </m:rPr>
          <w:rPr>
            <w:rFonts w:hint="default" w:ascii="Times New Roman" w:hAnsi="Times New Roman" w:cs="Times New Roman"/>
            <w:b w:val="0"/>
            <w:i w:val="0"/>
            <w:sz w:val="26"/>
            <w:szCs w:val="26"/>
          </w:rPr>
          <m:t>=1.000929</m:t>
        </m:r>
      </m:oMath>
      <w:r>
        <w:rPr>
          <w:rFonts w:hint="default" w:ascii="Times New Roman" w:hAnsi="Times New Roman" w:cs="Times New Roman"/>
          <w:sz w:val="26"/>
          <w:szCs w:val="26"/>
        </w:rPr>
        <w:t>.</w:t>
      </w:r>
    </w:p>
    <w:p w14:paraId="2A55AA5C">
      <w:pPr>
        <w:pStyle w:val="165"/>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Với một mẫu, áp dụng quy tắc dây chuyền:</w:t>
      </w:r>
    </w:p>
    <w:p w14:paraId="2E69B0C8">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00B02691">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Vì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ta có </w:t>
      </w:r>
      <m:oMath>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oMath>
      <w:r>
        <w:rPr>
          <w:rFonts w:hint="default" w:ascii="Times New Roman" w:hAnsi="Times New Roman" w:cs="Times New Roman"/>
          <w:sz w:val="26"/>
          <w:szCs w:val="26"/>
        </w:rPr>
        <w:t xml:space="preserve"> và </w:t>
      </w:r>
      <m:oMath>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Suy ra công thức đề bài:</w:t>
      </w:r>
    </w:p>
    <w:p w14:paraId="6F8100CD">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3A1B7A69">
      <w:pPr>
        <w:pStyle w:val="165"/>
        <w:rPr>
          <w:rFonts w:hint="default" w:ascii="Times New Roman" w:hAnsi="Times New Roman" w:cs="Times New Roman"/>
          <w:sz w:val="26"/>
          <w:szCs w:val="26"/>
        </w:rPr>
      </w:pP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Thay các xác suất câu (a) vào công thức gradient:</w:t>
      </w:r>
    </w:p>
    <w:p w14:paraId="223A40D8">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=0.371015,  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=0.866441.</m:t>
          </m:r>
        </m:oMath>
      </m:oMathPara>
    </w:p>
    <w:p w14:paraId="14B11346">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Dùng quy tắc cập nhật đã cho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m:t>
            </m:r>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j</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m:t>
            </m:r>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oMath>
      <w:r>
        <w:rPr>
          <w:rFonts w:hint="default" w:ascii="Times New Roman" w:hAnsi="Times New Roman" w:cs="Times New Roman"/>
          <w:sz w:val="26"/>
          <w:szCs w:val="26"/>
        </w:rPr>
        <w:t>:</w:t>
      </w:r>
    </w:p>
    <w:p w14:paraId="2586D7CC">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=0.5−0.2(0.371015)=0.425797,  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=0.5−0.2(0.866441)=0.326712.</m:t>
          </m:r>
        </m:oMath>
      </m:oMathPara>
    </w:p>
    <w:p w14:paraId="0D6CF324">
      <w:pPr>
        <w:pStyle w:val="165"/>
        <w:rPr>
          <w:rFonts w:hint="default" w:ascii="Times New Roman" w:hAnsi="Times New Roman" w:cs="Times New Roman"/>
          <w:sz w:val="26"/>
          <w:szCs w:val="26"/>
        </w:rPr>
      </w:pPr>
      <w:r>
        <w:rPr>
          <w:rFonts w:hint="default" w:ascii="Times New Roman" w:hAnsi="Times New Roman" w:cs="Times New Roman"/>
          <w:b/>
          <w:bCs/>
          <w:sz w:val="26"/>
          <w:szCs w:val="26"/>
        </w:rPr>
        <w:t>e)</w:t>
      </w:r>
      <w:r>
        <w:rPr>
          <w:rFonts w:hint="default" w:ascii="Times New Roman" w:hAnsi="Times New Roman" w:cs="Times New Roman"/>
          <w:sz w:val="26"/>
          <w:szCs w:val="26"/>
        </w:rPr>
        <w:t xml:space="preserve"> Dùng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θ</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và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w:t>
      </w:r>
    </w:p>
    <w:p w14:paraId="42C0F117">
      <w:pPr>
        <w:pStyle w:val="3"/>
        <w:rPr>
          <w:rFonts w:hint="default" w:ascii="Times New Roman" w:hAnsi="Times New Roman" w:cs="Times New Roman"/>
          <w:sz w:val="26"/>
          <w:szCs w:val="26"/>
        </w:rPr>
      </w:pPr>
      <m:oMathPara>
        <m:oMathParaPr>
          <m:jc m:val="center"/>
        </m:oMathParaPr>
        <m:oMath>
          <m:m>
            <m:mPr>
              <m:mcs>
                <m:mc>
                  <m:mcPr>
                    <m:count m:val="4"/>
                    <m:mcJc m:val="center"/>
                  </m:mcPr>
                </m:mc>
              </m:mcs>
              <m:plcHide m:val="1"/>
              <m:ctrlPr>
                <w:rPr>
                  <w:rFonts w:hint="default" w:ascii="Cambria Math" w:hAnsi="Cambria Math" w:cs="Times New Roman"/>
                  <w:sz w:val="26"/>
                  <w:szCs w:val="26"/>
                </w:rPr>
              </m:ctrlPr>
            </m:mPr>
            <m:mr>
              <m:e>
                <m:r>
                  <m:rPr>
                    <m:nor/>
                  </m:rPr>
                  <w:rPr>
                    <w:rFonts w:hint="default" w:ascii="Times New Roman" w:hAnsi="Times New Roman" w:cs="Times New Roman"/>
                    <w:i/>
                    <w:sz w:val="26"/>
                    <w:szCs w:val="26"/>
                  </w:rPr>
                  <m:t>i</m:t>
                </m:r>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1.209906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0.770282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1.470904</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1.503946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0.818162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0.200695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1.471275</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0.813251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0.206715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1.242577</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0.776012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1.496164</m:t>
                </m:r>
                <m:ctrlPr>
                  <w:rPr>
                    <w:rFonts w:hint="default" w:ascii="Cambria Math" w:hAnsi="Cambria Math" w:cs="Times New Roman"/>
                    <w:sz w:val="26"/>
                    <w:szCs w:val="26"/>
                  </w:rPr>
                </m:ctrlPr>
              </m:e>
            </m:mr>
          </m:m>
        </m:oMath>
      </m:oMathPara>
    </w:p>
    <w:p w14:paraId="7E889FEB">
      <w:pPr>
        <w:pStyle w:val="165"/>
        <w:rPr>
          <w:rFonts w:hint="default" w:ascii="Times New Roman" w:hAnsi="Times New Roman" w:cs="Times New Roman"/>
          <w:sz w:val="26"/>
          <w:szCs w:val="26"/>
        </w:rPr>
      </w:pPr>
      <w:r>
        <w:rPr>
          <w:rFonts w:hint="default" w:ascii="Times New Roman" w:hAnsi="Times New Roman" w:cs="Times New Roman"/>
          <w:sz w:val="26"/>
          <w:szCs w:val="26"/>
        </w:rPr>
        <w:t>Thay xác suất mới vào cùng công thức gradient:</w:t>
      </w:r>
    </w:p>
    <w:p w14:paraId="456D655C">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den>
          </m:f>
          <m:nary>
            <m:naryPr>
              <m:chr m:val="∑"/>
              <m:limLoc m:val="undOvr"/>
              <m:supHide m:val="1"/>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)=0.294427,  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den>
          </m:f>
          <m:nary>
            <m:naryPr>
              <m:chr m:val="∑"/>
              <m:limLoc m:val="undOvr"/>
              <m:supHide m:val="1"/>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=0.647762.</m:t>
          </m:r>
        </m:oMath>
      </m:oMathPara>
    </w:p>
    <w:bookmarkEnd w:id="0"/>
    <w:tbl>
      <w:tblPr>
        <w:tblStyle w:val="167"/>
        <w:tblW w:w="0" w:type="auto"/>
        <w:tblInd w:w="0" w:type="dxa"/>
        <w:tblLayout w:type="autofit"/>
        <w:tblCellMar>
          <w:top w:w="0" w:type="dxa"/>
          <w:left w:w="108" w:type="dxa"/>
          <w:bottom w:w="0" w:type="dxa"/>
          <w:right w:w="108" w:type="dxa"/>
        </w:tblCellMar>
      </w:tblPr>
      <w:tblGrid>
        <w:gridCol w:w="654"/>
        <w:gridCol w:w="2489"/>
        <w:gridCol w:w="1190"/>
        <w:gridCol w:w="1069"/>
      </w:tblGrid>
      <w:tr w14:paraId="501B74C5">
        <w:tblPrEx>
          <w:tblCellMar>
            <w:top w:w="0" w:type="dxa"/>
            <w:left w:w="108" w:type="dxa"/>
            <w:bottom w:w="0" w:type="dxa"/>
            <w:right w:w="108" w:type="dxa"/>
          </w:tblCellMar>
        </w:tblPrEx>
        <w:trPr>
          <w:tblHeader/>
        </w:trPr>
        <w:tc>
          <w:p w14:paraId="7D57B6E9">
            <w:pPr>
              <w:pStyle w:val="166"/>
              <w:jc w:val="center"/>
              <w:rPr>
                <w:rFonts w:hint="default" w:ascii="Times New Roman" w:hAnsi="Times New Roman" w:cs="Times New Roman"/>
                <w:sz w:val="26"/>
                <w:szCs w:val="26"/>
                <w:lang w:val="en-US"/>
              </w:rPr>
            </w:pPr>
            <w:bookmarkStart w:id="1" w:name="_adac7a3fb94784ed1318230f68d47ca9d8c33d4"/>
            <w:r>
              <w:rPr>
                <w:rFonts w:hint="default" w:ascii="Times New Roman" w:hAnsi="Times New Roman" w:cs="Times New Roman"/>
                <w:sz w:val="26"/>
                <w:szCs w:val="26"/>
                <w:lang w:val="en-US"/>
              </w:rPr>
              <w:t>14</w:t>
            </w:r>
          </w:p>
          <w:p w14:paraId="337AF088">
            <w:pPr>
              <w:pStyle w:val="166"/>
              <w:jc w:val="center"/>
              <w:rPr>
                <w:sz w:val="26"/>
                <w:szCs w:val="26"/>
              </w:rPr>
            </w:pPr>
            <w:r>
              <w:rPr>
                <w:sz w:val="26"/>
                <w:szCs w:val="26"/>
              </w:rPr>
              <w:t>STT</w:t>
            </w:r>
          </w:p>
        </w:tc>
        <w:tc>
          <w:p w14:paraId="08D08307">
            <w:pPr>
              <w:pStyle w:val="166"/>
              <w:jc w:val="right"/>
              <w:rPr>
                <w:sz w:val="26"/>
                <w:szCs w:val="26"/>
              </w:rPr>
            </w:pPr>
            <w:r>
              <w:rPr>
                <w:sz w:val="26"/>
                <w:szCs w:val="26"/>
              </w:rPr>
              <w:t xml:space="preserve">Thời lượng </w:t>
            </w:r>
            <m:oMath>
              <m:sSub>
                <m:sSubPr>
                  <m:ctrlPr>
                    <w:rPr>
                      <w:sz w:val="26"/>
                      <w:szCs w:val="26"/>
                    </w:rPr>
                  </m:ctrlPr>
                </m:sSubPr>
                <m:e>
                  <m:r>
                    <m:rPr/>
                    <w:rPr>
                      <w:sz w:val="26"/>
                      <w:szCs w:val="26"/>
                    </w:rPr>
                    <m:t>x</m:t>
                  </m:r>
                  <m:ctrlPr>
                    <w:rPr>
                      <w:sz w:val="26"/>
                      <w:szCs w:val="26"/>
                    </w:rPr>
                  </m:ctrlPr>
                </m:e>
                <m:sub>
                  <m:r>
                    <m:rPr/>
                    <w:rPr>
                      <w:sz w:val="26"/>
                      <w:szCs w:val="26"/>
                    </w:rPr>
                    <m:t>i</m:t>
                  </m:r>
                  <m:ctrlPr>
                    <w:rPr>
                      <w:sz w:val="26"/>
                      <w:szCs w:val="26"/>
                    </w:rPr>
                  </m:ctrlPr>
                </m:sub>
              </m:sSub>
            </m:oMath>
            <w:r>
              <w:rPr>
                <w:sz w:val="26"/>
                <w:szCs w:val="26"/>
              </w:rPr>
              <w:t xml:space="preserve"> (phút)</w:t>
            </w:r>
          </w:p>
        </w:tc>
        <w:tc>
          <w:p w14:paraId="4D6D668F">
            <w:pPr>
              <w:pStyle w:val="166"/>
              <w:jc w:val="center"/>
              <w:rPr>
                <w:sz w:val="26"/>
                <w:szCs w:val="26"/>
              </w:rPr>
            </w:pPr>
            <w:r>
              <w:rPr>
                <w:sz w:val="26"/>
                <w:szCs w:val="26"/>
              </w:rPr>
              <w:t>Đánh giá</w:t>
            </w:r>
          </w:p>
        </w:tc>
        <w:tc>
          <w:p w14:paraId="4ED6CC8D">
            <w:pPr>
              <w:pStyle w:val="166"/>
              <w:jc w:val="center"/>
              <w:rPr>
                <w:sz w:val="26"/>
                <w:szCs w:val="26"/>
              </w:rPr>
            </w:pPr>
            <w:r>
              <w:rPr>
                <w:sz w:val="26"/>
                <w:szCs w:val="26"/>
              </w:rPr>
              <w:t xml:space="preserve">Nhãn </w:t>
            </w:r>
            <m:oMath>
              <m:sSub>
                <m:sSubPr>
                  <m:ctrlPr>
                    <w:rPr>
                      <w:sz w:val="26"/>
                      <w:szCs w:val="26"/>
                    </w:rPr>
                  </m:ctrlPr>
                </m:sSubPr>
                <m:e>
                  <m:r>
                    <m:rPr/>
                    <w:rPr>
                      <w:sz w:val="26"/>
                      <w:szCs w:val="26"/>
                    </w:rPr>
                    <m:t>y</m:t>
                  </m:r>
                  <m:ctrlPr>
                    <w:rPr>
                      <w:sz w:val="26"/>
                      <w:szCs w:val="26"/>
                    </w:rPr>
                  </m:ctrlPr>
                </m:e>
                <m:sub>
                  <m:r>
                    <m:rPr/>
                    <w:rPr>
                      <w:sz w:val="26"/>
                      <w:szCs w:val="26"/>
                    </w:rPr>
                    <m:t>i</m:t>
                  </m:r>
                  <m:ctrlPr>
                    <w:rPr>
                      <w:sz w:val="26"/>
                      <w:szCs w:val="26"/>
                    </w:rPr>
                  </m:ctrlPr>
                </m:sub>
              </m:sSub>
            </m:oMath>
          </w:p>
        </w:tc>
      </w:tr>
      <w:tr w14:paraId="49C705C5">
        <w:tblPrEx>
          <w:tblCellMar>
            <w:top w:w="0" w:type="dxa"/>
            <w:left w:w="108" w:type="dxa"/>
            <w:bottom w:w="0" w:type="dxa"/>
            <w:right w:w="108" w:type="dxa"/>
          </w:tblCellMar>
        </w:tblPrEx>
        <w:tc>
          <w:p w14:paraId="12F9D4F3">
            <w:pPr>
              <w:pStyle w:val="166"/>
              <w:jc w:val="center"/>
              <w:rPr>
                <w:sz w:val="26"/>
                <w:szCs w:val="26"/>
              </w:rPr>
            </w:pPr>
            <w:r>
              <w:rPr>
                <w:sz w:val="26"/>
                <w:szCs w:val="26"/>
              </w:rPr>
              <w:t>1</w:t>
            </w:r>
          </w:p>
        </w:tc>
        <w:tc>
          <w:p w14:paraId="343A0B43">
            <w:pPr>
              <w:pStyle w:val="166"/>
              <w:jc w:val="right"/>
              <w:rPr>
                <w:sz w:val="26"/>
                <w:szCs w:val="26"/>
              </w:rPr>
            </w:pPr>
            <w:r>
              <w:rPr>
                <w:sz w:val="26"/>
                <w:szCs w:val="26"/>
              </w:rPr>
              <w:t>132</w:t>
            </w:r>
          </w:p>
        </w:tc>
        <w:tc>
          <w:p w14:paraId="119E2456">
            <w:pPr>
              <w:pStyle w:val="166"/>
              <w:jc w:val="center"/>
              <w:rPr>
                <w:sz w:val="26"/>
                <w:szCs w:val="26"/>
              </w:rPr>
            </w:pPr>
            <w:r>
              <w:rPr>
                <w:sz w:val="26"/>
                <w:szCs w:val="26"/>
              </w:rPr>
              <w:t>G</w:t>
            </w:r>
          </w:p>
        </w:tc>
        <w:tc>
          <w:p w14:paraId="0F1E9869">
            <w:pPr>
              <w:pStyle w:val="166"/>
              <w:jc w:val="center"/>
              <w:rPr>
                <w:sz w:val="26"/>
                <w:szCs w:val="26"/>
              </w:rPr>
            </w:pPr>
            <w:r>
              <w:rPr>
                <w:sz w:val="26"/>
                <w:szCs w:val="26"/>
              </w:rPr>
              <w:t>1</w:t>
            </w:r>
          </w:p>
        </w:tc>
      </w:tr>
      <w:tr w14:paraId="66AECF91">
        <w:tblPrEx>
          <w:tblCellMar>
            <w:top w:w="0" w:type="dxa"/>
            <w:left w:w="108" w:type="dxa"/>
            <w:bottom w:w="0" w:type="dxa"/>
            <w:right w:w="108" w:type="dxa"/>
          </w:tblCellMar>
        </w:tblPrEx>
        <w:tc>
          <w:p w14:paraId="0244F456">
            <w:pPr>
              <w:pStyle w:val="166"/>
              <w:jc w:val="center"/>
              <w:rPr>
                <w:sz w:val="26"/>
                <w:szCs w:val="26"/>
              </w:rPr>
            </w:pPr>
            <w:r>
              <w:rPr>
                <w:sz w:val="26"/>
                <w:szCs w:val="26"/>
              </w:rPr>
              <w:t>2</w:t>
            </w:r>
          </w:p>
        </w:tc>
        <w:tc>
          <w:p w14:paraId="1CA9E14A">
            <w:pPr>
              <w:pStyle w:val="166"/>
              <w:jc w:val="right"/>
              <w:rPr>
                <w:sz w:val="26"/>
                <w:szCs w:val="26"/>
              </w:rPr>
            </w:pPr>
            <w:r>
              <w:rPr>
                <w:sz w:val="26"/>
                <w:szCs w:val="26"/>
              </w:rPr>
              <w:t>141</w:t>
            </w:r>
          </w:p>
        </w:tc>
        <w:tc>
          <w:p w14:paraId="4737100D">
            <w:pPr>
              <w:pStyle w:val="166"/>
              <w:jc w:val="center"/>
              <w:rPr>
                <w:sz w:val="26"/>
                <w:szCs w:val="26"/>
              </w:rPr>
            </w:pPr>
            <w:r>
              <w:rPr>
                <w:sz w:val="26"/>
                <w:szCs w:val="26"/>
              </w:rPr>
              <w:t>G</w:t>
            </w:r>
          </w:p>
        </w:tc>
        <w:tc>
          <w:p w14:paraId="575AF9AA">
            <w:pPr>
              <w:pStyle w:val="166"/>
              <w:jc w:val="center"/>
              <w:rPr>
                <w:sz w:val="26"/>
                <w:szCs w:val="26"/>
              </w:rPr>
            </w:pPr>
            <w:r>
              <w:rPr>
                <w:sz w:val="26"/>
                <w:szCs w:val="26"/>
              </w:rPr>
              <w:t>1</w:t>
            </w:r>
          </w:p>
        </w:tc>
      </w:tr>
      <w:tr w14:paraId="287412CB">
        <w:tblPrEx>
          <w:tblCellMar>
            <w:top w:w="0" w:type="dxa"/>
            <w:left w:w="108" w:type="dxa"/>
            <w:bottom w:w="0" w:type="dxa"/>
            <w:right w:w="108" w:type="dxa"/>
          </w:tblCellMar>
        </w:tblPrEx>
        <w:tc>
          <w:p w14:paraId="7E2B76FE">
            <w:pPr>
              <w:pStyle w:val="166"/>
              <w:jc w:val="center"/>
              <w:rPr>
                <w:sz w:val="26"/>
                <w:szCs w:val="26"/>
              </w:rPr>
            </w:pPr>
            <w:r>
              <w:rPr>
                <w:sz w:val="26"/>
                <w:szCs w:val="26"/>
              </w:rPr>
              <w:t>3</w:t>
            </w:r>
          </w:p>
        </w:tc>
        <w:tc>
          <w:p w14:paraId="145730D0">
            <w:pPr>
              <w:pStyle w:val="166"/>
              <w:jc w:val="right"/>
              <w:rPr>
                <w:sz w:val="26"/>
                <w:szCs w:val="26"/>
              </w:rPr>
            </w:pPr>
            <w:r>
              <w:rPr>
                <w:sz w:val="26"/>
                <w:szCs w:val="26"/>
              </w:rPr>
              <w:t>88</w:t>
            </w:r>
          </w:p>
        </w:tc>
        <w:tc>
          <w:p w14:paraId="1A77D536">
            <w:pPr>
              <w:pStyle w:val="166"/>
              <w:jc w:val="center"/>
              <w:rPr>
                <w:sz w:val="26"/>
                <w:szCs w:val="26"/>
              </w:rPr>
            </w:pPr>
            <w:r>
              <w:rPr>
                <w:sz w:val="26"/>
                <w:szCs w:val="26"/>
              </w:rPr>
              <w:t>B</w:t>
            </w:r>
          </w:p>
        </w:tc>
        <w:tc>
          <w:p w14:paraId="57D115F5">
            <w:pPr>
              <w:pStyle w:val="166"/>
              <w:jc w:val="center"/>
              <w:rPr>
                <w:sz w:val="26"/>
                <w:szCs w:val="26"/>
              </w:rPr>
            </w:pPr>
            <w:r>
              <w:rPr>
                <w:sz w:val="26"/>
                <w:szCs w:val="26"/>
              </w:rPr>
              <w:t>0</w:t>
            </w:r>
          </w:p>
        </w:tc>
      </w:tr>
      <w:tr w14:paraId="7778A128">
        <w:tblPrEx>
          <w:tblCellMar>
            <w:top w:w="0" w:type="dxa"/>
            <w:left w:w="108" w:type="dxa"/>
            <w:bottom w:w="0" w:type="dxa"/>
            <w:right w:w="108" w:type="dxa"/>
          </w:tblCellMar>
        </w:tblPrEx>
        <w:tc>
          <w:p w14:paraId="6ABDAAA4">
            <w:pPr>
              <w:pStyle w:val="166"/>
              <w:jc w:val="center"/>
              <w:rPr>
                <w:sz w:val="26"/>
                <w:szCs w:val="26"/>
              </w:rPr>
            </w:pPr>
            <w:r>
              <w:rPr>
                <w:sz w:val="26"/>
                <w:szCs w:val="26"/>
              </w:rPr>
              <w:t>4</w:t>
            </w:r>
          </w:p>
        </w:tc>
        <w:tc>
          <w:p w14:paraId="07E8D77E">
            <w:pPr>
              <w:pStyle w:val="166"/>
              <w:jc w:val="right"/>
              <w:rPr>
                <w:sz w:val="26"/>
                <w:szCs w:val="26"/>
              </w:rPr>
            </w:pPr>
            <w:r>
              <w:rPr>
                <w:sz w:val="26"/>
                <w:szCs w:val="26"/>
              </w:rPr>
              <w:t>154</w:t>
            </w:r>
          </w:p>
        </w:tc>
        <w:tc>
          <w:p w14:paraId="06BCF23B">
            <w:pPr>
              <w:pStyle w:val="166"/>
              <w:jc w:val="center"/>
              <w:rPr>
                <w:sz w:val="26"/>
                <w:szCs w:val="26"/>
              </w:rPr>
            </w:pPr>
            <w:r>
              <w:rPr>
                <w:sz w:val="26"/>
                <w:szCs w:val="26"/>
              </w:rPr>
              <w:t>G</w:t>
            </w:r>
          </w:p>
        </w:tc>
        <w:tc>
          <w:p w14:paraId="0D011189">
            <w:pPr>
              <w:pStyle w:val="166"/>
              <w:jc w:val="center"/>
              <w:rPr>
                <w:sz w:val="26"/>
                <w:szCs w:val="26"/>
              </w:rPr>
            </w:pPr>
            <w:r>
              <w:rPr>
                <w:sz w:val="26"/>
                <w:szCs w:val="26"/>
              </w:rPr>
              <w:t>1</w:t>
            </w:r>
          </w:p>
        </w:tc>
      </w:tr>
      <w:tr w14:paraId="2ED08D44">
        <w:tblPrEx>
          <w:tblCellMar>
            <w:top w:w="0" w:type="dxa"/>
            <w:left w:w="108" w:type="dxa"/>
            <w:bottom w:w="0" w:type="dxa"/>
            <w:right w:w="108" w:type="dxa"/>
          </w:tblCellMar>
        </w:tblPrEx>
        <w:tc>
          <w:p w14:paraId="039AE74D">
            <w:pPr>
              <w:pStyle w:val="166"/>
              <w:jc w:val="center"/>
              <w:rPr>
                <w:sz w:val="26"/>
                <w:szCs w:val="26"/>
              </w:rPr>
            </w:pPr>
            <w:r>
              <w:rPr>
                <w:sz w:val="26"/>
                <w:szCs w:val="26"/>
              </w:rPr>
              <w:t>5</w:t>
            </w:r>
          </w:p>
        </w:tc>
        <w:tc>
          <w:p w14:paraId="77457D86">
            <w:pPr>
              <w:pStyle w:val="166"/>
              <w:jc w:val="right"/>
              <w:rPr>
                <w:sz w:val="26"/>
                <w:szCs w:val="26"/>
              </w:rPr>
            </w:pPr>
            <w:r>
              <w:rPr>
                <w:sz w:val="26"/>
                <w:szCs w:val="26"/>
              </w:rPr>
              <w:t>151</w:t>
            </w:r>
          </w:p>
        </w:tc>
        <w:tc>
          <w:p w14:paraId="6A0D13F8">
            <w:pPr>
              <w:pStyle w:val="166"/>
              <w:jc w:val="center"/>
              <w:rPr>
                <w:sz w:val="26"/>
                <w:szCs w:val="26"/>
              </w:rPr>
            </w:pPr>
            <w:r>
              <w:rPr>
                <w:sz w:val="26"/>
                <w:szCs w:val="26"/>
              </w:rPr>
              <w:t>G</w:t>
            </w:r>
          </w:p>
        </w:tc>
        <w:tc>
          <w:p w14:paraId="6E79089A">
            <w:pPr>
              <w:pStyle w:val="166"/>
              <w:jc w:val="center"/>
              <w:rPr>
                <w:sz w:val="26"/>
                <w:szCs w:val="26"/>
              </w:rPr>
            </w:pPr>
            <w:r>
              <w:rPr>
                <w:sz w:val="26"/>
                <w:szCs w:val="26"/>
              </w:rPr>
              <w:t>1</w:t>
            </w:r>
          </w:p>
        </w:tc>
      </w:tr>
      <w:tr w14:paraId="393D26B0">
        <w:tblPrEx>
          <w:tblCellMar>
            <w:top w:w="0" w:type="dxa"/>
            <w:left w:w="108" w:type="dxa"/>
            <w:bottom w:w="0" w:type="dxa"/>
            <w:right w:w="108" w:type="dxa"/>
          </w:tblCellMar>
        </w:tblPrEx>
        <w:tc>
          <w:p w14:paraId="10F92157">
            <w:pPr>
              <w:pStyle w:val="166"/>
              <w:jc w:val="center"/>
              <w:rPr>
                <w:sz w:val="26"/>
                <w:szCs w:val="26"/>
              </w:rPr>
            </w:pPr>
            <w:r>
              <w:rPr>
                <w:sz w:val="26"/>
                <w:szCs w:val="26"/>
              </w:rPr>
              <w:t>6</w:t>
            </w:r>
          </w:p>
        </w:tc>
        <w:tc>
          <w:p w14:paraId="2A949CDB">
            <w:pPr>
              <w:pStyle w:val="166"/>
              <w:jc w:val="right"/>
              <w:rPr>
                <w:sz w:val="26"/>
                <w:szCs w:val="26"/>
              </w:rPr>
            </w:pPr>
            <w:r>
              <w:rPr>
                <w:sz w:val="26"/>
                <w:szCs w:val="26"/>
              </w:rPr>
              <w:t>102</w:t>
            </w:r>
          </w:p>
        </w:tc>
        <w:tc>
          <w:p w14:paraId="44184C9C">
            <w:pPr>
              <w:pStyle w:val="166"/>
              <w:jc w:val="center"/>
              <w:rPr>
                <w:sz w:val="26"/>
                <w:szCs w:val="26"/>
              </w:rPr>
            </w:pPr>
            <w:r>
              <w:rPr>
                <w:sz w:val="26"/>
                <w:szCs w:val="26"/>
              </w:rPr>
              <w:t>B</w:t>
            </w:r>
          </w:p>
        </w:tc>
        <w:tc>
          <w:p w14:paraId="180D6EA5">
            <w:pPr>
              <w:pStyle w:val="166"/>
              <w:jc w:val="center"/>
              <w:rPr>
                <w:sz w:val="26"/>
                <w:szCs w:val="26"/>
              </w:rPr>
            </w:pPr>
            <w:r>
              <w:rPr>
                <w:sz w:val="26"/>
                <w:szCs w:val="26"/>
              </w:rPr>
              <w:t>0</w:t>
            </w:r>
          </w:p>
        </w:tc>
      </w:tr>
      <w:tr w14:paraId="755EF188">
        <w:tblPrEx>
          <w:tblCellMar>
            <w:top w:w="0" w:type="dxa"/>
            <w:left w:w="108" w:type="dxa"/>
            <w:bottom w:w="0" w:type="dxa"/>
            <w:right w:w="108" w:type="dxa"/>
          </w:tblCellMar>
        </w:tblPrEx>
        <w:tc>
          <w:p w14:paraId="56C9151E">
            <w:pPr>
              <w:pStyle w:val="166"/>
              <w:jc w:val="center"/>
              <w:rPr>
                <w:sz w:val="26"/>
                <w:szCs w:val="26"/>
              </w:rPr>
            </w:pPr>
            <w:r>
              <w:rPr>
                <w:sz w:val="26"/>
                <w:szCs w:val="26"/>
              </w:rPr>
              <w:t>7</w:t>
            </w:r>
          </w:p>
        </w:tc>
        <w:tc>
          <w:p w14:paraId="6BBFD383">
            <w:pPr>
              <w:pStyle w:val="166"/>
              <w:jc w:val="right"/>
              <w:rPr>
                <w:sz w:val="26"/>
                <w:szCs w:val="26"/>
              </w:rPr>
            </w:pPr>
            <w:r>
              <w:rPr>
                <w:sz w:val="26"/>
                <w:szCs w:val="26"/>
              </w:rPr>
              <w:t>119</w:t>
            </w:r>
          </w:p>
        </w:tc>
        <w:tc>
          <w:p w14:paraId="24BA03E7">
            <w:pPr>
              <w:pStyle w:val="166"/>
              <w:jc w:val="center"/>
              <w:rPr>
                <w:sz w:val="26"/>
                <w:szCs w:val="26"/>
              </w:rPr>
            </w:pPr>
            <w:r>
              <w:rPr>
                <w:sz w:val="26"/>
                <w:szCs w:val="26"/>
              </w:rPr>
              <w:t>B</w:t>
            </w:r>
          </w:p>
        </w:tc>
        <w:tc>
          <w:p w14:paraId="466826EA">
            <w:pPr>
              <w:pStyle w:val="166"/>
              <w:jc w:val="center"/>
              <w:rPr>
                <w:sz w:val="26"/>
                <w:szCs w:val="26"/>
              </w:rPr>
            </w:pPr>
            <w:r>
              <w:rPr>
                <w:sz w:val="26"/>
                <w:szCs w:val="26"/>
              </w:rPr>
              <w:t>0</w:t>
            </w:r>
          </w:p>
        </w:tc>
      </w:tr>
      <w:tr w14:paraId="316E6D97">
        <w:tblPrEx>
          <w:tblCellMar>
            <w:top w:w="0" w:type="dxa"/>
            <w:left w:w="108" w:type="dxa"/>
            <w:bottom w:w="0" w:type="dxa"/>
            <w:right w:w="108" w:type="dxa"/>
          </w:tblCellMar>
        </w:tblPrEx>
        <w:tc>
          <w:p w14:paraId="66EA4614">
            <w:pPr>
              <w:pStyle w:val="166"/>
              <w:jc w:val="center"/>
              <w:rPr>
                <w:sz w:val="26"/>
                <w:szCs w:val="26"/>
              </w:rPr>
            </w:pPr>
            <w:r>
              <w:rPr>
                <w:sz w:val="26"/>
                <w:szCs w:val="26"/>
              </w:rPr>
              <w:t>8</w:t>
            </w:r>
          </w:p>
        </w:tc>
        <w:tc>
          <w:p w14:paraId="3E5CB484">
            <w:pPr>
              <w:pStyle w:val="166"/>
              <w:jc w:val="right"/>
              <w:rPr>
                <w:sz w:val="26"/>
                <w:szCs w:val="26"/>
              </w:rPr>
            </w:pPr>
            <w:r>
              <w:rPr>
                <w:sz w:val="26"/>
                <w:szCs w:val="26"/>
              </w:rPr>
              <w:t>106</w:t>
            </w:r>
          </w:p>
        </w:tc>
        <w:tc>
          <w:p w14:paraId="048B6FF5">
            <w:pPr>
              <w:pStyle w:val="166"/>
              <w:jc w:val="center"/>
              <w:rPr>
                <w:sz w:val="26"/>
                <w:szCs w:val="26"/>
              </w:rPr>
            </w:pPr>
            <w:r>
              <w:rPr>
                <w:sz w:val="26"/>
                <w:szCs w:val="26"/>
              </w:rPr>
              <w:t>B</w:t>
            </w:r>
          </w:p>
        </w:tc>
        <w:tc>
          <w:p w14:paraId="669CE144">
            <w:pPr>
              <w:pStyle w:val="166"/>
              <w:jc w:val="center"/>
              <w:rPr>
                <w:sz w:val="26"/>
                <w:szCs w:val="26"/>
              </w:rPr>
            </w:pPr>
            <w:r>
              <w:rPr>
                <w:sz w:val="26"/>
                <w:szCs w:val="26"/>
              </w:rPr>
              <w:t>0</w:t>
            </w:r>
          </w:p>
        </w:tc>
      </w:tr>
      <w:tr w14:paraId="7418F60E">
        <w:tblPrEx>
          <w:tblCellMar>
            <w:top w:w="0" w:type="dxa"/>
            <w:left w:w="108" w:type="dxa"/>
            <w:bottom w:w="0" w:type="dxa"/>
            <w:right w:w="108" w:type="dxa"/>
          </w:tblCellMar>
        </w:tblPrEx>
        <w:tc>
          <w:p w14:paraId="430B1B79">
            <w:pPr>
              <w:pStyle w:val="166"/>
              <w:jc w:val="center"/>
              <w:rPr>
                <w:sz w:val="26"/>
                <w:szCs w:val="26"/>
              </w:rPr>
            </w:pPr>
            <w:r>
              <w:rPr>
                <w:sz w:val="26"/>
                <w:szCs w:val="26"/>
              </w:rPr>
              <w:t>9</w:t>
            </w:r>
          </w:p>
        </w:tc>
        <w:tc>
          <w:p w14:paraId="2AF7816E">
            <w:pPr>
              <w:pStyle w:val="166"/>
              <w:jc w:val="right"/>
              <w:rPr>
                <w:sz w:val="26"/>
                <w:szCs w:val="26"/>
              </w:rPr>
            </w:pPr>
            <w:r>
              <w:rPr>
                <w:sz w:val="26"/>
                <w:szCs w:val="26"/>
              </w:rPr>
              <w:t>102</w:t>
            </w:r>
          </w:p>
        </w:tc>
        <w:tc>
          <w:p w14:paraId="077A785A">
            <w:pPr>
              <w:pStyle w:val="166"/>
              <w:jc w:val="center"/>
              <w:rPr>
                <w:sz w:val="26"/>
                <w:szCs w:val="26"/>
              </w:rPr>
            </w:pPr>
            <w:r>
              <w:rPr>
                <w:sz w:val="26"/>
                <w:szCs w:val="26"/>
              </w:rPr>
              <w:t>B</w:t>
            </w:r>
          </w:p>
        </w:tc>
        <w:tc>
          <w:p w14:paraId="1CA19C08">
            <w:pPr>
              <w:pStyle w:val="166"/>
              <w:jc w:val="center"/>
              <w:rPr>
                <w:sz w:val="26"/>
                <w:szCs w:val="26"/>
              </w:rPr>
            </w:pPr>
            <w:r>
              <w:rPr>
                <w:sz w:val="26"/>
                <w:szCs w:val="26"/>
              </w:rPr>
              <w:t>0</w:t>
            </w:r>
          </w:p>
        </w:tc>
      </w:tr>
      <w:tr w14:paraId="6BC66C70">
        <w:tblPrEx>
          <w:tblCellMar>
            <w:top w:w="0" w:type="dxa"/>
            <w:left w:w="108" w:type="dxa"/>
            <w:bottom w:w="0" w:type="dxa"/>
            <w:right w:w="108" w:type="dxa"/>
          </w:tblCellMar>
        </w:tblPrEx>
        <w:tc>
          <w:p w14:paraId="76C67B36">
            <w:pPr>
              <w:pStyle w:val="166"/>
              <w:jc w:val="center"/>
              <w:rPr>
                <w:sz w:val="26"/>
                <w:szCs w:val="26"/>
              </w:rPr>
            </w:pPr>
            <w:r>
              <w:rPr>
                <w:sz w:val="26"/>
                <w:szCs w:val="26"/>
              </w:rPr>
              <w:t>10</w:t>
            </w:r>
          </w:p>
        </w:tc>
        <w:tc>
          <w:p w14:paraId="7AA378EA">
            <w:pPr>
              <w:pStyle w:val="166"/>
              <w:jc w:val="right"/>
              <w:rPr>
                <w:sz w:val="26"/>
                <w:szCs w:val="26"/>
              </w:rPr>
            </w:pPr>
            <w:r>
              <w:rPr>
                <w:sz w:val="26"/>
                <w:szCs w:val="26"/>
              </w:rPr>
              <w:t>143</w:t>
            </w:r>
          </w:p>
        </w:tc>
        <w:tc>
          <w:p w14:paraId="6631E29B">
            <w:pPr>
              <w:pStyle w:val="166"/>
              <w:jc w:val="center"/>
              <w:rPr>
                <w:sz w:val="26"/>
                <w:szCs w:val="26"/>
              </w:rPr>
            </w:pPr>
            <w:r>
              <w:rPr>
                <w:sz w:val="26"/>
                <w:szCs w:val="26"/>
              </w:rPr>
              <w:t>G</w:t>
            </w:r>
          </w:p>
        </w:tc>
        <w:tc>
          <w:p w14:paraId="649CD8D8">
            <w:pPr>
              <w:pStyle w:val="166"/>
              <w:jc w:val="center"/>
              <w:rPr>
                <w:sz w:val="26"/>
                <w:szCs w:val="26"/>
              </w:rPr>
            </w:pPr>
            <w:r>
              <w:rPr>
                <w:sz w:val="26"/>
                <w:szCs w:val="26"/>
              </w:rPr>
              <w:t>1</w:t>
            </w:r>
          </w:p>
        </w:tc>
      </w:tr>
      <w:tr w14:paraId="4DD9F68A">
        <w:tblPrEx>
          <w:tblCellMar>
            <w:top w:w="0" w:type="dxa"/>
            <w:left w:w="108" w:type="dxa"/>
            <w:bottom w:w="0" w:type="dxa"/>
            <w:right w:w="108" w:type="dxa"/>
          </w:tblCellMar>
        </w:tblPrEx>
        <w:tc>
          <w:p w14:paraId="16F7409F">
            <w:pPr>
              <w:pStyle w:val="166"/>
              <w:jc w:val="center"/>
              <w:rPr>
                <w:sz w:val="26"/>
                <w:szCs w:val="26"/>
              </w:rPr>
            </w:pPr>
            <w:r>
              <w:rPr>
                <w:sz w:val="26"/>
                <w:szCs w:val="26"/>
              </w:rPr>
              <w:t>11</w:t>
            </w:r>
          </w:p>
        </w:tc>
        <w:tc>
          <w:p w14:paraId="62962211">
            <w:pPr>
              <w:pStyle w:val="166"/>
              <w:jc w:val="right"/>
              <w:rPr>
                <w:sz w:val="26"/>
                <w:szCs w:val="26"/>
              </w:rPr>
            </w:pPr>
            <w:r>
              <w:rPr>
                <w:sz w:val="26"/>
                <w:szCs w:val="26"/>
              </w:rPr>
              <w:t>76</w:t>
            </w:r>
          </w:p>
        </w:tc>
        <w:tc>
          <w:p w14:paraId="38592954">
            <w:pPr>
              <w:pStyle w:val="166"/>
              <w:jc w:val="center"/>
              <w:rPr>
                <w:sz w:val="26"/>
                <w:szCs w:val="26"/>
              </w:rPr>
            </w:pPr>
            <w:r>
              <w:rPr>
                <w:sz w:val="26"/>
                <w:szCs w:val="26"/>
              </w:rPr>
              <w:t>B</w:t>
            </w:r>
          </w:p>
        </w:tc>
        <w:tc>
          <w:p w14:paraId="679F7E83">
            <w:pPr>
              <w:pStyle w:val="166"/>
              <w:jc w:val="center"/>
              <w:rPr>
                <w:sz w:val="26"/>
                <w:szCs w:val="26"/>
              </w:rPr>
            </w:pPr>
            <w:r>
              <w:rPr>
                <w:sz w:val="26"/>
                <w:szCs w:val="26"/>
              </w:rPr>
              <w:t>0</w:t>
            </w:r>
          </w:p>
        </w:tc>
      </w:tr>
      <w:tr w14:paraId="289D1E3E">
        <w:tblPrEx>
          <w:tblCellMar>
            <w:top w:w="0" w:type="dxa"/>
            <w:left w:w="108" w:type="dxa"/>
            <w:bottom w:w="0" w:type="dxa"/>
            <w:right w:w="108" w:type="dxa"/>
          </w:tblCellMar>
        </w:tblPrEx>
        <w:tc>
          <w:p w14:paraId="46637854">
            <w:pPr>
              <w:pStyle w:val="166"/>
              <w:jc w:val="center"/>
              <w:rPr>
                <w:sz w:val="26"/>
                <w:szCs w:val="26"/>
              </w:rPr>
            </w:pPr>
            <w:r>
              <w:rPr>
                <w:sz w:val="26"/>
                <w:szCs w:val="26"/>
              </w:rPr>
              <w:t>12</w:t>
            </w:r>
          </w:p>
        </w:tc>
        <w:tc>
          <w:p w14:paraId="3D4FD8DC">
            <w:pPr>
              <w:pStyle w:val="166"/>
              <w:jc w:val="right"/>
              <w:rPr>
                <w:sz w:val="26"/>
                <w:szCs w:val="26"/>
              </w:rPr>
            </w:pPr>
            <w:r>
              <w:rPr>
                <w:sz w:val="26"/>
                <w:szCs w:val="26"/>
              </w:rPr>
              <w:t>168</w:t>
            </w:r>
          </w:p>
        </w:tc>
        <w:tc>
          <w:p w14:paraId="1A5706D1">
            <w:pPr>
              <w:pStyle w:val="166"/>
              <w:jc w:val="center"/>
              <w:rPr>
                <w:sz w:val="26"/>
                <w:szCs w:val="26"/>
              </w:rPr>
            </w:pPr>
            <w:r>
              <w:rPr>
                <w:sz w:val="26"/>
                <w:szCs w:val="26"/>
              </w:rPr>
              <w:t>G</w:t>
            </w:r>
          </w:p>
        </w:tc>
        <w:tc>
          <w:p w14:paraId="76FF94DE">
            <w:pPr>
              <w:pStyle w:val="166"/>
              <w:jc w:val="center"/>
              <w:rPr>
                <w:sz w:val="26"/>
                <w:szCs w:val="26"/>
              </w:rPr>
            </w:pPr>
            <w:r>
              <w:rPr>
                <w:sz w:val="26"/>
                <w:szCs w:val="26"/>
              </w:rPr>
              <w:t>1</w:t>
            </w:r>
          </w:p>
        </w:tc>
      </w:tr>
      <w:tr w14:paraId="3F525891">
        <w:tblPrEx>
          <w:tblCellMar>
            <w:top w:w="0" w:type="dxa"/>
            <w:left w:w="108" w:type="dxa"/>
            <w:bottom w:w="0" w:type="dxa"/>
            <w:right w:w="108" w:type="dxa"/>
          </w:tblCellMar>
        </w:tblPrEx>
        <w:tc>
          <w:p w14:paraId="63E65971">
            <w:pPr>
              <w:pStyle w:val="166"/>
              <w:jc w:val="center"/>
              <w:rPr>
                <w:sz w:val="26"/>
                <w:szCs w:val="26"/>
              </w:rPr>
            </w:pPr>
            <w:r>
              <w:rPr>
                <w:sz w:val="26"/>
                <w:szCs w:val="26"/>
              </w:rPr>
              <w:t>13</w:t>
            </w:r>
          </w:p>
        </w:tc>
        <w:tc>
          <w:p w14:paraId="333ABC26">
            <w:pPr>
              <w:pStyle w:val="166"/>
              <w:jc w:val="right"/>
              <w:rPr>
                <w:sz w:val="26"/>
                <w:szCs w:val="26"/>
              </w:rPr>
            </w:pPr>
            <w:r>
              <w:rPr>
                <w:sz w:val="26"/>
                <w:szCs w:val="26"/>
              </w:rPr>
              <w:t>94</w:t>
            </w:r>
          </w:p>
        </w:tc>
        <w:tc>
          <w:p w14:paraId="51221A5B">
            <w:pPr>
              <w:pStyle w:val="166"/>
              <w:jc w:val="center"/>
              <w:rPr>
                <w:sz w:val="26"/>
                <w:szCs w:val="26"/>
              </w:rPr>
            </w:pPr>
            <w:r>
              <w:rPr>
                <w:sz w:val="26"/>
                <w:szCs w:val="26"/>
              </w:rPr>
              <w:t>B</w:t>
            </w:r>
          </w:p>
        </w:tc>
        <w:tc>
          <w:p w14:paraId="0BB98C62">
            <w:pPr>
              <w:pStyle w:val="166"/>
              <w:jc w:val="center"/>
              <w:rPr>
                <w:sz w:val="26"/>
                <w:szCs w:val="26"/>
              </w:rPr>
            </w:pPr>
            <w:r>
              <w:rPr>
                <w:sz w:val="26"/>
                <w:szCs w:val="26"/>
              </w:rPr>
              <w:t>0</w:t>
            </w:r>
          </w:p>
        </w:tc>
      </w:tr>
      <w:tr w14:paraId="145137FC">
        <w:tblPrEx>
          <w:tblCellMar>
            <w:top w:w="0" w:type="dxa"/>
            <w:left w:w="108" w:type="dxa"/>
            <w:bottom w:w="0" w:type="dxa"/>
            <w:right w:w="108" w:type="dxa"/>
          </w:tblCellMar>
        </w:tblPrEx>
        <w:tc>
          <w:p w14:paraId="0BA8AB3A">
            <w:pPr>
              <w:pStyle w:val="166"/>
              <w:jc w:val="center"/>
              <w:rPr>
                <w:sz w:val="26"/>
                <w:szCs w:val="26"/>
              </w:rPr>
            </w:pPr>
            <w:r>
              <w:rPr>
                <w:sz w:val="26"/>
                <w:szCs w:val="26"/>
              </w:rPr>
              <w:t>14</w:t>
            </w:r>
          </w:p>
        </w:tc>
        <w:tc>
          <w:p w14:paraId="7DE09F4E">
            <w:pPr>
              <w:pStyle w:val="166"/>
              <w:jc w:val="right"/>
              <w:rPr>
                <w:sz w:val="26"/>
                <w:szCs w:val="26"/>
              </w:rPr>
            </w:pPr>
            <w:r>
              <w:rPr>
                <w:sz w:val="26"/>
                <w:szCs w:val="26"/>
              </w:rPr>
              <w:t>186</w:t>
            </w:r>
          </w:p>
        </w:tc>
        <w:tc>
          <w:p w14:paraId="73E0D307">
            <w:pPr>
              <w:pStyle w:val="166"/>
              <w:jc w:val="center"/>
              <w:rPr>
                <w:sz w:val="26"/>
                <w:szCs w:val="26"/>
              </w:rPr>
            </w:pPr>
            <w:r>
              <w:rPr>
                <w:sz w:val="26"/>
                <w:szCs w:val="26"/>
              </w:rPr>
              <w:t>G</w:t>
            </w:r>
          </w:p>
        </w:tc>
        <w:tc>
          <w:p w14:paraId="328D451C">
            <w:pPr>
              <w:pStyle w:val="166"/>
              <w:jc w:val="center"/>
              <w:rPr>
                <w:sz w:val="26"/>
                <w:szCs w:val="26"/>
              </w:rPr>
            </w:pPr>
            <w:r>
              <w:rPr>
                <w:sz w:val="26"/>
                <w:szCs w:val="26"/>
              </w:rPr>
              <w:t>1</w:t>
            </w:r>
          </w:p>
        </w:tc>
      </w:tr>
    </w:tbl>
    <w:p w14:paraId="632E4F38">
      <w:pPr>
        <w:pStyle w:val="165"/>
        <w:rPr>
          <w:sz w:val="26"/>
          <w:szCs w:val="26"/>
        </w:rPr>
      </w:pPr>
      <w:r>
        <w:rPr>
          <w:sz w:val="26"/>
          <w:szCs w:val="26"/>
        </w:rPr>
        <w:t>Xét mô hình hồi quy Logistic:</w:t>
      </w:r>
    </w:p>
    <w:p w14:paraId="0424B052">
      <w:pPr>
        <w:pStyle w:val="3"/>
        <w:rPr>
          <w:sz w:val="26"/>
          <w:szCs w:val="26"/>
        </w:rPr>
      </w:pPr>
      <m:oMathPara>
        <m:oMathParaPr>
          <m:jc m:val="center"/>
        </m:oMathParaPr>
        <m:oMath>
          <m:sSub>
            <m:sSubPr>
              <m:ctrlPr>
                <w:rPr>
                  <w:sz w:val="26"/>
                  <w:szCs w:val="26"/>
                </w:rPr>
              </m:ctrlPr>
            </m:sSubPr>
            <m:e>
              <m:acc>
                <m:accPr>
                  <m:ctrlPr>
                    <w:rPr>
                      <w:sz w:val="26"/>
                      <w:szCs w:val="26"/>
                    </w:rPr>
                  </m:ctrlPr>
                </m:accPr>
                <m:e>
                  <m:r>
                    <m:rPr/>
                    <w:rPr>
                      <w:sz w:val="26"/>
                      <w:szCs w:val="26"/>
                    </w:rPr>
                    <m:t>y</m:t>
                  </m:r>
                  <m:ctrlPr>
                    <w:rPr>
                      <w:sz w:val="26"/>
                      <w:szCs w:val="26"/>
                    </w:rPr>
                  </m:ctrlPr>
                </m:e>
              </m:acc>
              <m:ctrlPr>
                <w:rPr>
                  <w:sz w:val="26"/>
                  <w:szCs w:val="26"/>
                </w:rPr>
              </m:ctrlPr>
            </m:e>
            <m:sub>
              <m:r>
                <m:rPr/>
                <w:rPr>
                  <w:sz w:val="26"/>
                  <w:szCs w:val="26"/>
                </w:rPr>
                <m:t>i</m:t>
              </m:r>
              <m:ctrlPr>
                <w:rPr>
                  <w:sz w:val="26"/>
                  <w:szCs w:val="26"/>
                </w:rPr>
              </m:ctrlPr>
            </m:sub>
          </m:sSub>
          <m:r>
            <m:rPr>
              <m:sty m:val="p"/>
            </m:rPr>
            <w:rPr>
              <w:sz w:val="26"/>
              <w:szCs w:val="26"/>
            </w:rPr>
            <m:t>=</m:t>
          </m:r>
          <m:r>
            <m:rPr/>
            <w:rPr>
              <w:sz w:val="26"/>
              <w:szCs w:val="26"/>
            </w:rPr>
            <m:t>σ</m:t>
          </m:r>
          <m:r>
            <m:rPr>
              <m:sty m:val="p"/>
            </m:rPr>
            <w:rPr>
              <w:sz w:val="26"/>
              <w:szCs w:val="26"/>
            </w:rPr>
            <m:t>(</m:t>
          </m:r>
          <m:r>
            <m:rPr/>
            <w:rPr>
              <w:sz w:val="26"/>
              <w:szCs w:val="26"/>
            </w:rPr>
            <m:t>w</m:t>
          </m:r>
          <m:sSub>
            <m:sSubPr>
              <m:ctrlPr>
                <w:rPr>
                  <w:sz w:val="26"/>
                  <w:szCs w:val="26"/>
                </w:rPr>
              </m:ctrlPr>
            </m:sSubPr>
            <m:e>
              <m:r>
                <m:rPr/>
                <w:rPr>
                  <w:sz w:val="26"/>
                  <w:szCs w:val="26"/>
                </w:rPr>
                <m:t>x</m:t>
              </m:r>
              <m:ctrlPr>
                <w:rPr>
                  <w:sz w:val="26"/>
                  <w:szCs w:val="26"/>
                </w:rPr>
              </m:ctrlPr>
            </m:e>
            <m:sub>
              <m:r>
                <m:rPr/>
                <w:rPr>
                  <w:sz w:val="26"/>
                  <w:szCs w:val="26"/>
                </w:rPr>
                <m:t>i</m:t>
              </m:r>
              <m:ctrlPr>
                <w:rPr>
                  <w:sz w:val="26"/>
                  <w:szCs w:val="26"/>
                </w:rPr>
              </m:ctrlPr>
            </m:sub>
          </m:sSub>
          <m:r>
            <m:rPr>
              <m:sty m:val="p"/>
            </m:rPr>
            <w:rPr>
              <w:sz w:val="26"/>
              <w:szCs w:val="26"/>
            </w:rPr>
            <m:t>+</m:t>
          </m:r>
          <m:r>
            <m:rPr/>
            <w:rPr>
              <w:sz w:val="26"/>
              <w:szCs w:val="26"/>
            </w:rPr>
            <m:t>b</m:t>
          </m:r>
          <m:r>
            <m:rPr>
              <m:sty m:val="p"/>
            </m:rPr>
            <w:rPr>
              <w:sz w:val="26"/>
              <w:szCs w:val="26"/>
            </w:rPr>
            <m:t>).</m:t>
          </m:r>
        </m:oMath>
      </m:oMathPara>
    </w:p>
    <w:p w14:paraId="74E2DE45">
      <w:pPr>
        <w:pStyle w:val="165"/>
        <w:rPr>
          <w:sz w:val="26"/>
          <w:szCs w:val="26"/>
        </w:rPr>
      </w:pPr>
      <w:r>
        <w:rPr>
          <w:sz w:val="26"/>
          <w:szCs w:val="26"/>
        </w:rPr>
        <w:t>Trong đó:</w:t>
      </w:r>
    </w:p>
    <w:p w14:paraId="6E4F9AEC">
      <w:pPr>
        <w:pStyle w:val="165"/>
        <w:numPr>
          <w:ilvl w:val="0"/>
          <w:numId w:val="7"/>
        </w:numPr>
        <w:rPr>
          <w:sz w:val="26"/>
          <w:szCs w:val="26"/>
        </w:rPr>
      </w:pPr>
      <m:oMath>
        <m:sSub>
          <m:sSubPr>
            <m:ctrlPr>
              <w:rPr>
                <w:sz w:val="26"/>
                <w:szCs w:val="26"/>
              </w:rPr>
            </m:ctrlPr>
          </m:sSubPr>
          <m:e>
            <m:r>
              <m:rPr/>
              <w:rPr>
                <w:sz w:val="26"/>
                <w:szCs w:val="26"/>
              </w:rPr>
              <m:t>x</m:t>
            </m:r>
            <m:ctrlPr>
              <w:rPr>
                <w:sz w:val="26"/>
                <w:szCs w:val="26"/>
              </w:rPr>
            </m:ctrlPr>
          </m:e>
          <m:sub>
            <m:r>
              <m:rPr/>
              <w:rPr>
                <w:sz w:val="26"/>
                <w:szCs w:val="26"/>
              </w:rPr>
              <m:t>i</m:t>
            </m:r>
            <m:ctrlPr>
              <w:rPr>
                <w:sz w:val="26"/>
                <w:szCs w:val="26"/>
              </w:rPr>
            </m:ctrlPr>
          </m:sub>
        </m:sSub>
      </m:oMath>
      <w:r>
        <w:rPr>
          <w:sz w:val="26"/>
          <w:szCs w:val="26"/>
        </w:rPr>
        <w:t xml:space="preserve">: thời lượng của bộ phim thứ </w:t>
      </w:r>
      <m:oMath>
        <m:r>
          <m:rPr/>
          <w:rPr>
            <w:sz w:val="26"/>
            <w:szCs w:val="26"/>
          </w:rPr>
          <m:t>i</m:t>
        </m:r>
      </m:oMath>
      <w:r>
        <w:rPr>
          <w:sz w:val="26"/>
          <w:szCs w:val="26"/>
        </w:rPr>
        <w:t>.</w:t>
      </w:r>
    </w:p>
    <w:p w14:paraId="03ACFD52">
      <w:pPr>
        <w:pStyle w:val="165"/>
        <w:numPr>
          <w:ilvl w:val="0"/>
          <w:numId w:val="7"/>
        </w:numPr>
        <w:rPr>
          <w:sz w:val="26"/>
          <w:szCs w:val="26"/>
        </w:rPr>
      </w:pPr>
      <m:oMath>
        <m:sSub>
          <m:sSubPr>
            <m:ctrlPr>
              <w:rPr>
                <w:sz w:val="26"/>
                <w:szCs w:val="26"/>
              </w:rPr>
            </m:ctrlPr>
          </m:sSubPr>
          <m:e>
            <m:r>
              <m:rPr/>
              <w:rPr>
                <w:sz w:val="26"/>
                <w:szCs w:val="26"/>
              </w:rPr>
              <m:t>y</m:t>
            </m:r>
            <m:ctrlPr>
              <w:rPr>
                <w:sz w:val="26"/>
                <w:szCs w:val="26"/>
              </w:rPr>
            </m:ctrlPr>
          </m:e>
          <m:sub>
            <m:r>
              <m:rPr/>
              <w:rPr>
                <w:sz w:val="26"/>
                <w:szCs w:val="26"/>
              </w:rPr>
              <m:t>i</m:t>
            </m:r>
            <m:ctrlPr>
              <w:rPr>
                <w:sz w:val="26"/>
                <w:szCs w:val="26"/>
              </w:rPr>
            </m:ctrlPr>
          </m:sub>
        </m:sSub>
        <m:r>
          <m:rPr>
            <m:sty m:val="p"/>
          </m:rPr>
          <w:rPr>
            <w:sz w:val="26"/>
            <w:szCs w:val="26"/>
          </w:rPr>
          <m:t>∈{</m:t>
        </m:r>
        <m:r>
          <m:rPr/>
          <w:rPr>
            <w:sz w:val="26"/>
            <w:szCs w:val="26"/>
          </w:rPr>
          <m:t>0</m:t>
        </m:r>
        <m:r>
          <m:rPr>
            <m:sty m:val="p"/>
          </m:rPr>
          <w:rPr>
            <w:sz w:val="26"/>
            <w:szCs w:val="26"/>
          </w:rPr>
          <m:t>,</m:t>
        </m:r>
        <m:r>
          <m:rPr/>
          <w:rPr>
            <w:sz w:val="26"/>
            <w:szCs w:val="26"/>
          </w:rPr>
          <m:t>1</m:t>
        </m:r>
        <m:r>
          <m:rPr>
            <m:sty m:val="p"/>
          </m:rPr>
          <w:rPr>
            <w:sz w:val="26"/>
            <w:szCs w:val="26"/>
          </w:rPr>
          <m:t>}</m:t>
        </m:r>
      </m:oMath>
      <w:r>
        <w:rPr>
          <w:sz w:val="26"/>
          <w:szCs w:val="26"/>
        </w:rPr>
        <w:t>: nhãn thực tế, với 1 là phim tốt và 0 là phim không tốt.</w:t>
      </w:r>
    </w:p>
    <w:p w14:paraId="0F2AC042">
      <w:pPr>
        <w:pStyle w:val="165"/>
        <w:numPr>
          <w:ilvl w:val="0"/>
          <w:numId w:val="7"/>
        </w:numPr>
        <w:rPr>
          <w:sz w:val="26"/>
          <w:szCs w:val="26"/>
        </w:rPr>
      </w:pPr>
      <m:oMath>
        <m:sSub>
          <m:sSubPr>
            <m:ctrlPr>
              <w:rPr>
                <w:sz w:val="26"/>
                <w:szCs w:val="26"/>
              </w:rPr>
            </m:ctrlPr>
          </m:sSubPr>
          <m:e>
            <m:acc>
              <m:accPr>
                <m:ctrlPr>
                  <w:rPr>
                    <w:sz w:val="26"/>
                    <w:szCs w:val="26"/>
                  </w:rPr>
                </m:ctrlPr>
              </m:accPr>
              <m:e>
                <m:r>
                  <m:rPr/>
                  <w:rPr>
                    <w:sz w:val="26"/>
                    <w:szCs w:val="26"/>
                  </w:rPr>
                  <m:t>y</m:t>
                </m:r>
                <m:ctrlPr>
                  <w:rPr>
                    <w:sz w:val="26"/>
                    <w:szCs w:val="26"/>
                  </w:rPr>
                </m:ctrlPr>
              </m:e>
            </m:acc>
            <m:ctrlPr>
              <w:rPr>
                <w:sz w:val="26"/>
                <w:szCs w:val="26"/>
              </w:rPr>
            </m:ctrlPr>
          </m:e>
          <m:sub>
            <m:r>
              <m:rPr/>
              <w:rPr>
                <w:sz w:val="26"/>
                <w:szCs w:val="26"/>
              </w:rPr>
              <m:t>i</m:t>
            </m:r>
            <m:ctrlPr>
              <w:rPr>
                <w:sz w:val="26"/>
                <w:szCs w:val="26"/>
              </w:rPr>
            </m:ctrlPr>
          </m:sub>
        </m:sSub>
      </m:oMath>
      <w:r>
        <w:rPr>
          <w:sz w:val="26"/>
          <w:szCs w:val="26"/>
        </w:rPr>
        <w:t>: xác suất dự đoán phim thuộc nhóm tốt.</w:t>
      </w:r>
    </w:p>
    <w:p w14:paraId="661B2E5C">
      <w:pPr>
        <w:pStyle w:val="165"/>
        <w:numPr>
          <w:ilvl w:val="0"/>
          <w:numId w:val="7"/>
        </w:numPr>
        <w:rPr>
          <w:sz w:val="26"/>
          <w:szCs w:val="26"/>
        </w:rPr>
      </w:pPr>
      <m:oMath>
        <m:r>
          <m:rPr/>
          <w:rPr>
            <w:sz w:val="26"/>
            <w:szCs w:val="26"/>
          </w:rPr>
          <m:t>w</m:t>
        </m:r>
        <m:r>
          <m:rPr>
            <m:sty m:val="p"/>
          </m:rPr>
          <w:rPr>
            <w:sz w:val="26"/>
            <w:szCs w:val="26"/>
          </w:rPr>
          <m:t>,</m:t>
        </m:r>
        <m:r>
          <m:rPr/>
          <w:rPr>
            <w:sz w:val="26"/>
            <w:szCs w:val="26"/>
          </w:rPr>
          <m:t>b</m:t>
        </m:r>
      </m:oMath>
      <w:r>
        <w:rPr>
          <w:sz w:val="26"/>
          <w:szCs w:val="26"/>
        </w:rPr>
        <w:t>: các tham số cần học.</w:t>
      </w:r>
    </w:p>
    <w:p w14:paraId="45AE59E7">
      <w:pPr>
        <w:pStyle w:val="165"/>
        <w:numPr>
          <w:ilvl w:val="0"/>
          <w:numId w:val="7"/>
        </w:numPr>
        <w:rPr>
          <w:sz w:val="26"/>
          <w:szCs w:val="26"/>
        </w:rPr>
      </w:pPr>
      <m:oMath>
        <m:r>
          <m:rPr/>
          <w:rPr>
            <w:sz w:val="26"/>
            <w:szCs w:val="26"/>
          </w:rPr>
          <m:t>σ</m:t>
        </m:r>
        <m:r>
          <m:rPr>
            <m:sty m:val="p"/>
          </m:rPr>
          <w:rPr>
            <w:sz w:val="26"/>
            <w:szCs w:val="26"/>
          </w:rPr>
          <m:t>(</m:t>
        </m:r>
        <m:r>
          <m:rPr/>
          <w:rPr>
            <w:sz w:val="26"/>
            <w:szCs w:val="26"/>
          </w:rPr>
          <m:t>z</m:t>
        </m:r>
        <m:r>
          <m:rPr>
            <m:sty m:val="p"/>
          </m:rPr>
          <w:rPr>
            <w:sz w:val="26"/>
            <w:szCs w:val="26"/>
          </w:rPr>
          <m:t>)=</m:t>
        </m:r>
        <m:f>
          <m:fPr>
            <m:ctrlPr>
              <w:rPr>
                <w:sz w:val="26"/>
                <w:szCs w:val="26"/>
              </w:rPr>
            </m:ctrlPr>
          </m:fPr>
          <m:num>
            <m:r>
              <m:rPr/>
              <w:rPr>
                <w:sz w:val="26"/>
                <w:szCs w:val="26"/>
              </w:rPr>
              <m:t>1</m:t>
            </m:r>
            <m:ctrlPr>
              <w:rPr>
                <w:sz w:val="26"/>
                <w:szCs w:val="26"/>
              </w:rPr>
            </m:ctrlPr>
          </m:num>
          <m:den>
            <m:r>
              <m:rPr/>
              <w:rPr>
                <w:sz w:val="26"/>
                <w:szCs w:val="26"/>
              </w:rPr>
              <m:t>1</m:t>
            </m:r>
            <m:r>
              <m:rPr>
                <m:sty m:val="p"/>
              </m:rPr>
              <w:rPr>
                <w:sz w:val="26"/>
                <w:szCs w:val="26"/>
              </w:rPr>
              <m:t>+</m:t>
            </m:r>
            <m:sSup>
              <m:sSupPr>
                <m:ctrlPr>
                  <w:rPr>
                    <w:sz w:val="26"/>
                    <w:szCs w:val="26"/>
                  </w:rPr>
                </m:ctrlPr>
              </m:sSupPr>
              <m:e>
                <m:r>
                  <m:rPr/>
                  <w:rPr>
                    <w:sz w:val="26"/>
                    <w:szCs w:val="26"/>
                  </w:rPr>
                  <m:t>e</m:t>
                </m:r>
                <m:ctrlPr>
                  <w:rPr>
                    <w:sz w:val="26"/>
                    <w:szCs w:val="26"/>
                  </w:rPr>
                </m:ctrlPr>
              </m:e>
              <m:sup>
                <m:r>
                  <m:rPr>
                    <m:sty m:val="p"/>
                  </m:rPr>
                  <w:rPr>
                    <w:sz w:val="26"/>
                    <w:szCs w:val="26"/>
                  </w:rPr>
                  <m:t>−</m:t>
                </m:r>
                <m:r>
                  <m:rPr/>
                  <w:rPr>
                    <w:sz w:val="26"/>
                    <w:szCs w:val="26"/>
                  </w:rPr>
                  <m:t>z</m:t>
                </m:r>
                <m:ctrlPr>
                  <w:rPr>
                    <w:sz w:val="26"/>
                    <w:szCs w:val="26"/>
                  </w:rPr>
                </m:ctrlPr>
              </m:sup>
            </m:sSup>
            <m:ctrlPr>
              <w:rPr>
                <w:sz w:val="26"/>
                <w:szCs w:val="26"/>
              </w:rPr>
            </m:ctrlPr>
          </m:den>
        </m:f>
      </m:oMath>
      <w:r>
        <w:rPr>
          <w:sz w:val="26"/>
          <w:szCs w:val="26"/>
        </w:rPr>
        <w:t>: hàm Sigmoid.</w:t>
      </w:r>
    </w:p>
    <w:p w14:paraId="327730E3">
      <w:pPr>
        <w:pStyle w:val="165"/>
        <w:rPr>
          <w:sz w:val="26"/>
          <w:szCs w:val="26"/>
        </w:rPr>
      </w:pPr>
      <w:r>
        <w:rPr>
          <w:sz w:val="26"/>
          <w:szCs w:val="26"/>
        </w:rPr>
        <w:t>Hàm mất mát sử dụng là Binary Cross-Entropy (BCE):</w:t>
      </w:r>
    </w:p>
    <w:p w14:paraId="3BCBBDB0">
      <w:pPr>
        <w:pStyle w:val="3"/>
        <w:rPr>
          <w:rFonts w:hint="default" w:ascii="Times New Roman" w:hAnsi="Times New Roman" w:cs="Times New Roman"/>
          <w:sz w:val="26"/>
          <w:szCs w:val="26"/>
        </w:rPr>
      </w:pPr>
      <m:oMathPara>
        <m:oMathParaPr>
          <m:jc m:val="center"/>
        </m:oMathParaP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d>
                <m:dPr>
                  <m:begChr m:val="["/>
                  <m:sepChr m:val=""/>
                  <m:endChr m:val="]"/>
                  <m:ctrlPr>
                    <w:rPr>
                      <w:rFonts w:hint="default" w:ascii="Cambria Math" w:hAnsi="Cambria Math" w:cs="Times New Roman"/>
                      <w:sz w:val="26"/>
                      <w:szCs w:val="26"/>
                    </w:rPr>
                  </m:ctrlPr>
                </m:dPr>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d>
              <m:ctrlPr>
                <w:rPr>
                  <w:rFonts w:hint="default" w:ascii="Cambria Math" w:hAnsi="Cambria Math" w:cs="Times New Roman"/>
                  <w:sz w:val="26"/>
                  <w:szCs w:val="26"/>
                </w:rPr>
              </m:ctrlPr>
            </m:e>
          </m:nary>
          <m:r>
            <m:rPr>
              <m:nor/>
              <m:sty m:val="p"/>
            </m:rPr>
            <w:rPr>
              <w:rFonts w:hint="default" w:ascii="Times New Roman" w:hAnsi="Times New Roman" w:cs="Times New Roman"/>
              <w:b w:val="0"/>
              <w:i w:val="0"/>
              <w:sz w:val="26"/>
              <w:szCs w:val="26"/>
            </w:rPr>
            <m:t>.</m:t>
          </m:r>
        </m:oMath>
      </m:oMathPara>
    </w:p>
    <w:p w14:paraId="66FB50D3">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Với </w:t>
      </w:r>
      <m:oMath>
        <m:r>
          <m:rPr>
            <m:nor/>
          </m:rPr>
          <w:rPr>
            <w:rFonts w:hint="default" w:ascii="Times New Roman" w:hAnsi="Times New Roman" w:cs="Times New Roman"/>
            <w:i/>
            <w:sz w:val="26"/>
            <w:szCs w:val="26"/>
          </w:rPr>
          <m:t>m</m:t>
        </m:r>
        <m:r>
          <m:rPr>
            <m:nor/>
            <m:sty m:val="p"/>
          </m:rPr>
          <w:rPr>
            <w:rFonts w:hint="default" w:ascii="Times New Roman" w:hAnsi="Times New Roman" w:cs="Times New Roman"/>
            <w:b w:val="0"/>
            <w:i w:val="0"/>
            <w:sz w:val="26"/>
            <w:szCs w:val="26"/>
          </w:rPr>
          <m:t>=14</m:t>
        </m:r>
      </m:oMath>
      <w:r>
        <w:rPr>
          <w:rFonts w:hint="default" w:ascii="Times New Roman" w:hAnsi="Times New Roman" w:cs="Times New Roman"/>
          <w:sz w:val="26"/>
          <w:szCs w:val="26"/>
        </w:rPr>
        <w:t xml:space="preserve"> mẫu dữ liệu. Để thuận tiện cho quá trình huấn luyện, chuẩn hóa đặc trưng thời lượng theo công thức:</w:t>
      </w:r>
    </w:p>
    <w:p w14:paraId="4465CB06">
      <w:pPr>
        <w:pStyle w:val="3"/>
        <w:rPr>
          <w:rFonts w:hint="default" w:ascii="Times New Roman" w:hAnsi="Times New Roman" w:cs="Times New Roman"/>
          <w:sz w:val="26"/>
          <w:szCs w:val="26"/>
        </w:rPr>
      </w:pPr>
      <m:oMathPara>
        <m:oMathParaPr>
          <m:jc m:val="center"/>
        </m:oMathParaP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−130</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50</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oMath>
      </m:oMathPara>
    </w:p>
    <w:p w14:paraId="6BD73E84">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Mô hình khi huấn luyện sử dụng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oMath>
      <w:r>
        <w:rPr>
          <w:rFonts w:hint="default" w:ascii="Times New Roman" w:hAnsi="Times New Roman" w:cs="Times New Roman"/>
          <w:sz w:val="26"/>
          <w:szCs w:val="26"/>
        </w:rPr>
        <w:t xml:space="preserve"> thay cho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Sử dụng thuật toán Batch Gradient Descent với:</w:t>
      </w:r>
    </w:p>
    <w:p w14:paraId="49357D8D">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w</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=0,  </m:t>
          </m:r>
          <m:r>
            <m:rPr>
              <m:nor/>
            </m:rPr>
            <w:rPr>
              <w:rFonts w:hint="default" w:ascii="Times New Roman" w:hAnsi="Times New Roman" w:cs="Times New Roman"/>
              <w:i/>
              <w:sz w:val="26"/>
              <w:szCs w:val="26"/>
            </w:rPr>
            <m:t>α</m:t>
          </m:r>
          <m:r>
            <m:rPr>
              <m:nor/>
              <m:sty m:val="p"/>
            </m:rPr>
            <w:rPr>
              <w:rFonts w:hint="default" w:ascii="Times New Roman" w:hAnsi="Times New Roman" w:cs="Times New Roman"/>
              <w:b w:val="0"/>
              <w:i w:val="0"/>
              <w:sz w:val="26"/>
              <w:szCs w:val="26"/>
            </w:rPr>
            <m:t>=0.2.</m:t>
          </m:r>
        </m:oMath>
      </m:oMathPara>
    </w:p>
    <w:p w14:paraId="4989E740">
      <w:pPr>
        <w:pStyle w:val="165"/>
        <w:rPr>
          <w:rFonts w:hint="default" w:ascii="Times New Roman" w:hAnsi="Times New Roman" w:cs="Times New Roman"/>
          <w:sz w:val="26"/>
          <w:szCs w:val="26"/>
        </w:rPr>
      </w:pPr>
      <w:r>
        <w:rPr>
          <w:rFonts w:hint="default" w:ascii="Times New Roman" w:hAnsi="Times New Roman" w:cs="Times New Roman"/>
          <w:sz w:val="26"/>
          <w:szCs w:val="26"/>
        </w:rPr>
        <w:t>Không sử dụng regularization. Các tham số được cập nhật đồng thời sau mỗi lần tính gradient trên toàn bộ tập huấn luyện.</w:t>
      </w:r>
    </w:p>
    <w:p w14:paraId="5DD75ACA">
      <w:pPr>
        <w:pStyle w:val="165"/>
        <w:rPr>
          <w:rFonts w:hint="default" w:ascii="Times New Roman" w:hAnsi="Times New Roman" w:cs="Times New Roman"/>
          <w:sz w:val="26"/>
          <w:szCs w:val="26"/>
        </w:rPr>
      </w:pPr>
      <w:r>
        <w:rPr>
          <w:rFonts w:hint="default" w:ascii="Times New Roman" w:hAnsi="Times New Roman" w:cs="Times New Roman"/>
          <w:b/>
          <w:bCs/>
          <w:sz w:val="26"/>
          <w:szCs w:val="26"/>
        </w:rPr>
        <w:t>Yêu cầu</w:t>
      </w:r>
    </w:p>
    <w:p w14:paraId="5944B6BB">
      <w:pPr>
        <w:pStyle w:val="165"/>
        <w:rPr>
          <w:rFonts w:hint="default" w:ascii="Times New Roman" w:hAnsi="Times New Roman" w:cs="Times New Roman"/>
          <w:sz w:val="26"/>
          <w:szCs w:val="26"/>
        </w:rPr>
      </w:pPr>
      <w:r>
        <w:rPr>
          <w:rFonts w:hint="default" w:ascii="Times New Roman" w:hAnsi="Times New Roman" w:cs="Times New Roman"/>
          <w:b/>
          <w:bCs/>
          <w:sz w:val="26"/>
          <w:szCs w:val="26"/>
        </w:rPr>
        <w:t>a)</w:t>
      </w:r>
      <w:r>
        <w:rPr>
          <w:rFonts w:hint="default" w:ascii="Times New Roman" w:hAnsi="Times New Roman" w:cs="Times New Roman"/>
          <w:sz w:val="26"/>
          <w:szCs w:val="26"/>
        </w:rPr>
        <w:t xml:space="preserve"> Xác định đầu vào, đầu ra và các tham số cần học của mô hình. Biểu diễn 14 mẫu dữ liệu trên hệ trục tọa độ, với trục hoành là thời lượng phim và trục tung là nhãn đánh giá.</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Tính giá trị đặc trưng đã chuẩn hóa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oMath>
      <w:r>
        <w:rPr>
          <w:rFonts w:hint="default" w:ascii="Times New Roman" w:hAnsi="Times New Roman" w:cs="Times New Roman"/>
          <w:sz w:val="26"/>
          <w:szCs w:val="26"/>
        </w:rPr>
        <w:t xml:space="preserve">, giá trị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oMath>
      <w:r>
        <w:rPr>
          <w:rFonts w:hint="default" w:ascii="Times New Roman" w:hAnsi="Times New Roman" w:cs="Times New Roman"/>
          <w:sz w:val="26"/>
          <w:szCs w:val="26"/>
        </w:rPr>
        <w:t xml:space="preserve"> và xác suất dự đoán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cho từng mẫu tại thời điểm khởi tạo.</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Tính Binary Cross-Entropy Loss của từng mẫu và giá trị hàm mất mát trung bình trên toàn bộ tập dữ liệu.</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Chứng minh biểu thức gradient của hàm mất mát:</w:t>
      </w:r>
    </w:p>
    <w:p w14:paraId="7888300A">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74555538">
      <w:pPr>
        <w:pStyle w:val="165"/>
        <w:rPr>
          <w:sz w:val="26"/>
          <w:szCs w:val="26"/>
        </w:rPr>
      </w:pPr>
      <w:r>
        <w:rPr>
          <w:rFonts w:hint="default" w:ascii="Times New Roman" w:hAnsi="Times New Roman" w:cs="Times New Roman"/>
          <w:b/>
          <w:bCs/>
          <w:sz w:val="26"/>
          <w:szCs w:val="26"/>
        </w:rPr>
        <w:t>e)</w:t>
      </w:r>
      <w:r>
        <w:rPr>
          <w:rFonts w:hint="default" w:ascii="Times New Roman" w:hAnsi="Times New Roman" w:cs="Times New Roman"/>
          <w:sz w:val="26"/>
          <w:szCs w:val="26"/>
        </w:rPr>
        <w:t xml:space="preserve"> Thực hiện hai lần cập nhật Batch Gradient Descent để xác định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w</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p>
      </m:oMath>
      <w:r>
        <w:rPr>
          <w:rFonts w:hint="default" w:ascii="Times New Roman" w:hAnsi="Times New Roman" w:cs="Times New Roman"/>
          <w:sz w:val="26"/>
          <w:szCs w:val="26"/>
        </w:rPr>
        <w:t xml:space="preserve"> và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w</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oMath>
      <w:r>
        <w:rPr>
          <w:rFonts w:hint="default" w:ascii="Times New Roman" w:hAnsi="Times New Roman" w:cs="Times New Roman"/>
          <w:sz w:val="26"/>
          <w:szCs w:val="26"/>
        </w:rPr>
        <w:t>. Tính giá trị hàm mất mát sau mỗi lần cập nhật.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f)</w:t>
      </w:r>
      <w:r>
        <w:rPr>
          <w:rFonts w:hint="default" w:ascii="Times New Roman" w:hAnsi="Times New Roman" w:cs="Times New Roman"/>
          <w:sz w:val="26"/>
          <w:szCs w:val="26"/>
        </w:rPr>
        <w:t xml:space="preserve"> Viết phương trình mô hình Logistic Regression sau lần cập nhật thứ hai. Sử dụng mô hình để dự đoán xác suất một bộ phim có thời lượng 125 phút và 160 phút được đánh giá tốt.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g)</w:t>
      </w:r>
      <w:r>
        <w:rPr>
          <w:rFonts w:hint="default" w:ascii="Times New Roman" w:hAnsi="Times New Roman" w:cs="Times New Roman"/>
          <w:sz w:val="26"/>
          <w:szCs w:val="26"/>
        </w:rPr>
        <w:t xml:space="preserve"> Với ngưỡng phân loại 0.5, xác định nhãn dự đoán của 14 bộ phim sau lần cập nhật thứ hai. Lập ma trận nhầm lẫn (Confusion Matrix) và tính Accuracy, Precision, Recall và F1-score.</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h)</w:t>
      </w:r>
      <w:r>
        <w:rPr>
          <w:rFonts w:hint="default" w:ascii="Times New Roman" w:hAnsi="Times New Roman" w:cs="Times New Roman"/>
          <w:sz w:val="26"/>
          <w:szCs w:val="26"/>
        </w:rPr>
        <w:t xml:space="preserve"> Xác định phương trình đường ranh giới quyết định (Decision Boundary) của mô hình tại ngưỡng xác suất 0.5. Biểu diễn đường Sigmoid cùng các điểm dữ liệu trên hệ trục tọa độ.</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i)</w:t>
      </w:r>
      <w:r>
        <w:rPr>
          <w:rFonts w:hint="default" w:ascii="Times New Roman" w:hAnsi="Times New Roman" w:cs="Times New Roman"/>
          <w:sz w:val="26"/>
          <w:szCs w:val="26"/>
        </w:rPr>
        <w:t xml:space="preserve"> Vẽ đồ thị tính toán của mô hình Logistic Regression cho một mẫu dữ liệu. Minh họa quá trình Forward Pass và Backward Pass để tính gradient theo </w:t>
      </w:r>
      <m:oMath>
        <m:r>
          <m:rPr>
            <m:nor/>
          </m:rPr>
          <w:rPr>
            <w:rFonts w:hint="default" w:ascii="Times New Roman" w:hAnsi="Times New Roman" w:cs="Times New Roman"/>
            <w:i/>
            <w:sz w:val="26"/>
            <w:szCs w:val="26"/>
          </w:rPr>
          <m:t>w</m:t>
        </m:r>
      </m:oMath>
      <w:r>
        <w:rPr>
          <w:rFonts w:hint="default" w:ascii="Times New Roman" w:hAnsi="Times New Roman" w:cs="Times New Roman"/>
          <w:sz w:val="26"/>
          <w:szCs w:val="26"/>
        </w:rPr>
        <w:t xml:space="preserve"> và </w:t>
      </w:r>
      <m:oMath>
        <m:r>
          <m:rPr>
            <m:nor/>
          </m:rPr>
          <w:rPr>
            <w:rFonts w:hint="default" w:ascii="Times New Roman" w:hAnsi="Times New Roman" w:cs="Times New Roman"/>
            <w:i/>
            <w:sz w:val="26"/>
            <w:szCs w:val="26"/>
          </w:rPr>
          <m:t>b</m:t>
        </m:r>
      </m:oMath>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j)</w:t>
      </w:r>
      <w:r>
        <w:rPr>
          <w:rFonts w:hint="default" w:ascii="Times New Roman" w:hAnsi="Times New Roman" w:cs="Times New Roman"/>
          <w:sz w:val="26"/>
          <w:szCs w:val="26"/>
        </w:rPr>
        <w:t xml:space="preserve"> Viết chương trình Python sử dụng NumPy hoặc PyTorch để huấn luyện mô hình trong 1.000 lần lặp với cùng giá trị khởi tạo và tốc độ học. Vẽ đồ thị hàm mất mát theo số lần lặp và so sánh kết quả với mô hình sau hai lần cập nhật ở câu (e).</w:t>
      </w:r>
    </w:p>
    <w:p w14:paraId="18A5FEB3">
      <w:pPr>
        <w:pStyle w:val="165"/>
        <w:rPr>
          <w:rFonts w:hint="default" w:ascii="Times New Roman" w:hAnsi="Times New Roman" w:cs="Times New Roman"/>
          <w:sz w:val="26"/>
          <w:szCs w:val="26"/>
        </w:rPr>
      </w:pPr>
      <w:r>
        <w:rPr>
          <w:rFonts w:hint="default" w:ascii="Times New Roman" w:hAnsi="Times New Roman" w:cs="Times New Roman"/>
          <w:b/>
          <w:bCs/>
          <w:sz w:val="26"/>
          <w:szCs w:val="26"/>
        </w:rPr>
        <w:t>Lời giải.</w:t>
      </w:r>
    </w:p>
    <w:p w14:paraId="714A6A13">
      <w:pPr>
        <w:pStyle w:val="165"/>
        <w:rPr>
          <w:rFonts w:hint="default" w:ascii="Times New Roman" w:hAnsi="Times New Roman" w:cs="Times New Roman"/>
          <w:sz w:val="26"/>
          <w:szCs w:val="26"/>
        </w:rPr>
      </w:pPr>
      <w:r>
        <w:rPr>
          <w:rFonts w:hint="default" w:ascii="Times New Roman" w:hAnsi="Times New Roman" w:cs="Times New Roman"/>
          <w:b/>
          <w:bCs/>
          <w:sz w:val="26"/>
          <w:szCs w:val="26"/>
        </w:rPr>
        <w:t>a)</w:t>
      </w:r>
      <w:r>
        <w:rPr>
          <w:rFonts w:hint="default" w:ascii="Times New Roman" w:hAnsi="Times New Roman" w:cs="Times New Roman"/>
          <w:sz w:val="26"/>
          <w:szCs w:val="26"/>
        </w:rPr>
        <w:t xml:space="preserve"> Đầu vào là thời lượng đã chuẩn hóa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oMath>
      <w:r>
        <w:rPr>
          <w:rFonts w:hint="default" w:ascii="Times New Roman" w:hAnsi="Times New Roman" w:cs="Times New Roman"/>
          <w:sz w:val="26"/>
          <w:szCs w:val="26"/>
        </w:rPr>
        <w:t xml:space="preserve">, đầu ra là </w:t>
      </w:r>
      <m:oMath>
        <m:r>
          <m:rPr>
            <m:nor/>
          </m:rPr>
          <w:rPr>
            <w:rFonts w:hint="default" w:ascii="Times New Roman" w:hAnsi="Times New Roman" w:cs="Times New Roman"/>
            <w:i/>
            <w:sz w:val="26"/>
            <w:szCs w:val="26"/>
          </w:rPr>
          <m:t>y</m:t>
        </m:r>
        <m:r>
          <m:rPr>
            <m:nor/>
            <m:sty m:val="p"/>
          </m:rPr>
          <w:rPr>
            <w:rFonts w:hint="default" w:ascii="Times New Roman" w:hAnsi="Times New Roman" w:cs="Times New Roman"/>
            <w:b w:val="0"/>
            <w:i w:val="0"/>
            <w:sz w:val="26"/>
            <w:szCs w:val="26"/>
          </w:rPr>
          <m:t>∈{0,1}</m:t>
        </m:r>
      </m:oMath>
      <w:r>
        <w:rPr>
          <w:rFonts w:hint="default" w:ascii="Times New Roman" w:hAnsi="Times New Roman" w:cs="Times New Roman"/>
          <w:sz w:val="26"/>
          <w:szCs w:val="26"/>
        </w:rPr>
        <w:t xml:space="preserve"> (G=1, B=0), tham số cần học là </w:t>
      </w:r>
      <m:oMath>
        <m:r>
          <m:rPr>
            <m:nor/>
          </m:rPr>
          <w:rPr>
            <w:rFonts w:hint="default" w:ascii="Times New Roman" w:hAnsi="Times New Roman" w:cs="Times New Roman"/>
            <w:i/>
            <w:sz w:val="26"/>
            <w:szCs w:val="26"/>
          </w:rPr>
          <m:t>w</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oMath>
      <w:r>
        <w:rPr>
          <w:rFonts w:hint="default" w:ascii="Times New Roman" w:hAnsi="Times New Roman" w:cs="Times New Roman"/>
          <w:sz w:val="26"/>
          <w:szCs w:val="26"/>
        </w:rPr>
        <w:t xml:space="preserve">. Các điểm trên hệ trục </w:t>
      </w:r>
      <m:oMath>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 xml:space="preserve"> là</w:t>
      </w:r>
    </w:p>
    <w:p w14:paraId="49AC7066">
      <w:pPr>
        <w:pStyle w:val="3"/>
        <w:rPr>
          <w:rFonts w:hint="default" w:ascii="Times New Roman" w:hAnsi="Times New Roman" w:cs="Times New Roman"/>
          <w:b w:val="0"/>
          <w:i w:val="0"/>
          <w:sz w:val="26"/>
          <w:szCs w:val="26"/>
        </w:rPr>
      </w:pPr>
      <m:oMathPara>
        <m:oMath>
          <m:r>
            <m:rPr>
              <m:nor/>
              <m:sty m:val="p"/>
            </m:rPr>
            <w:rPr>
              <w:rFonts w:hint="default" w:ascii="Times New Roman" w:hAnsi="Times New Roman" w:cs="Times New Roman"/>
              <w:b w:val="0"/>
              <w:i w:val="0"/>
              <w:sz w:val="26"/>
              <w:szCs w:val="26"/>
            </w:rPr>
            <m:t>(132,1),(141,1),(88,0),(154,1),(151,1),(102,0),(119,0),(106,0),(102,0),(143,1),(76,0),(168,1),(94,0),</m:t>
          </m:r>
        </m:oMath>
      </m:oMathPara>
    </w:p>
    <w:p w14:paraId="4F18353F">
      <w:pPr>
        <w:pStyle w:val="3"/>
        <w:rPr>
          <w:rFonts w:hint="default" w:ascii="Times New Roman" w:hAnsi="Times New Roman" w:cs="Times New Roman"/>
          <w:sz w:val="26"/>
          <w:szCs w:val="26"/>
        </w:rPr>
      </w:pPr>
      <m:oMathPara>
        <m:oMathParaPr>
          <m:jc m:val="left"/>
        </m:oMathParaPr>
        <m:oMath>
          <m:r>
            <m:rPr>
              <m:nor/>
              <m:sty m:val="p"/>
            </m:rPr>
            <w:rPr>
              <w:rFonts w:hint="default" w:ascii="Times New Roman" w:hAnsi="Times New Roman" w:cs="Times New Roman"/>
              <w:b w:val="0"/>
              <w:i w:val="0"/>
              <w:sz w:val="26"/>
              <w:szCs w:val="26"/>
            </w:rPr>
            <m:t>(186,1).</m:t>
          </m:r>
        </m:oMath>
      </m:oMathPara>
    </w:p>
    <w:p w14:paraId="41B12BF7">
      <w:pPr>
        <w:pStyle w:val="165"/>
        <w:rPr>
          <w:rFonts w:hint="default" w:ascii="Times New Roman" w:hAnsi="Times New Roman" w:cs="Times New Roman"/>
          <w:sz w:val="26"/>
          <w:szCs w:val="26"/>
        </w:rPr>
      </w:pP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Dùng </w:t>
      </w:r>
      <m:oMath>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−130)/50</m:t>
        </m:r>
      </m:oMath>
      <w:r>
        <w:rPr>
          <w:rFonts w:hint="default" w:ascii="Times New Roman" w:hAnsi="Times New Roman" w:cs="Times New Roman"/>
          <w:sz w:val="26"/>
          <w:szCs w:val="26"/>
        </w:rPr>
        <w:t xml:space="preserve">,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w</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oMath>
      <w:r>
        <w:rPr>
          <w:rFonts w:hint="default" w:ascii="Times New Roman" w:hAnsi="Times New Roman" w:cs="Times New Roman"/>
          <w:sz w:val="26"/>
          <w:szCs w:val="26"/>
        </w:rPr>
        <w:t xml:space="preserve">,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w:t>
      </w:r>
    </w:p>
    <w:p w14:paraId="7CF7F609">
      <w:pPr>
        <w:pStyle w:val="3"/>
        <w:rPr>
          <w:rFonts w:hint="default" w:ascii="Times New Roman" w:hAnsi="Times New Roman" w:cs="Times New Roman"/>
          <w:sz w:val="26"/>
          <w:szCs w:val="26"/>
        </w:rPr>
      </w:pPr>
      <m:oMathPara>
        <m:oMathParaPr>
          <m:jc m:val="center"/>
        </m:oMathParaPr>
        <m:oMath>
          <m:m>
            <m:mPr>
              <m:mcs>
                <m:mc>
                  <m:mcPr>
                    <m:count m:val="1"/>
                    <m:mcJc m:val="center"/>
                  </m:mcPr>
                </m:mc>
                <m:mc>
                  <m:mcPr>
                    <m:count m:val="2"/>
                    <m:mcJc m:val="right"/>
                  </m:mcPr>
                </m:mc>
                <m:mc>
                  <m:mcPr>
                    <m:count m:val="2"/>
                    <m:mcJc m:val="center"/>
                  </m:mcPr>
                </m:mc>
              </m:mcs>
              <m:plcHide m:val="1"/>
              <m:ctrlPr>
                <w:rPr>
                  <w:rFonts w:hint="default" w:ascii="Cambria Math" w:hAnsi="Cambria Math" w:cs="Times New Roman"/>
                  <w:sz w:val="26"/>
                  <w:szCs w:val="26"/>
                </w:rPr>
              </m:ctrlPr>
            </m:mPr>
            <m:mr>
              <m:e>
                <m:r>
                  <m:rPr>
                    <m:nor/>
                  </m:rPr>
                  <w:rPr>
                    <w:rFonts w:hint="default" w:ascii="Times New Roman" w:hAnsi="Times New Roman" w:cs="Times New Roman"/>
                    <w:i/>
                    <w:sz w:val="26"/>
                    <w:szCs w:val="26"/>
                  </w:rPr>
                  <m:t>i</m:t>
                </m:r>
                <m:ctrlPr>
                  <w:rPr>
                    <w:rFonts w:hint="default" w:ascii="Cambria Math" w:hAnsi="Cambria Math" w:cs="Times New Roman"/>
                    <w:sz w:val="26"/>
                    <w:szCs w:val="26"/>
                  </w:rPr>
                </m:ctrlPr>
              </m:e>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e>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e>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e>
                <m:sSubSup>
                  <m:sSubSupPr>
                    <m:ctrlPr>
                      <w:rPr>
                        <w:rFonts w:hint="default" w:ascii="Cambria Math" w:hAnsi="Cambria Math" w:cs="Times New Roman"/>
                        <w:sz w:val="26"/>
                        <w:szCs w:val="26"/>
                      </w:rPr>
                    </m:ctrlPr>
                  </m:sSubSup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132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0.04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141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0.22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88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−0.84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154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0.48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5</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151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0.42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102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7</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119</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−0.22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106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−0.48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9</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102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143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0.26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11</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76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−1.08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168</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0.76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13</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94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−0.72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14</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186</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1.12</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0.5</m:t>
                </m:r>
                <m:ctrlPr>
                  <w:rPr>
                    <w:rFonts w:hint="default" w:ascii="Cambria Math" w:hAnsi="Cambria Math" w:cs="Times New Roman"/>
                    <w:sz w:val="26"/>
                    <w:szCs w:val="26"/>
                  </w:rPr>
                </m:ctrlPr>
              </m:e>
            </m:mr>
          </m:m>
        </m:oMath>
      </m:oMathPara>
    </w:p>
    <w:p w14:paraId="3FD82718">
      <w:pPr>
        <w:pStyle w:val="165"/>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Dùng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 xml:space="preserve">. Vì ban đầu mọi </w:t>
      </w:r>
      <m:oMath>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=0.5</m:t>
        </m:r>
      </m:oMath>
      <w:r>
        <w:rPr>
          <w:rFonts w:hint="default" w:ascii="Times New Roman" w:hAnsi="Times New Roman" w:cs="Times New Roman"/>
          <w:sz w:val="26"/>
          <w:szCs w:val="26"/>
        </w:rPr>
        <w:t xml:space="preserve">, mọi mẫu có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=−ln(0.5)=0.693147</m:t>
        </m:r>
      </m:oMath>
      <w:r>
        <w:rPr>
          <w:rFonts w:hint="default" w:ascii="Times New Roman" w:hAnsi="Times New Roman" w:cs="Times New Roman"/>
          <w:sz w:val="26"/>
          <w:szCs w:val="26"/>
        </w:rPr>
        <w:t xml:space="preserve">;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14</m:t>
            </m:r>
            <m:ctrlPr>
              <w:rPr>
                <w:rFonts w:hint="default" w:ascii="Cambria Math" w:hAnsi="Cambria Math" w:cs="Times New Roman"/>
                <w:sz w:val="26"/>
                <w:szCs w:val="26"/>
              </w:rPr>
            </m:ctrlPr>
          </m:den>
        </m:f>
        <m:nary>
          <m:naryPr>
            <m:chr m:val="∑"/>
            <m:limLoc m:val="undOvr"/>
            <m:supHide m:val="1"/>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nary>
        <m:r>
          <m:rPr>
            <m:nor/>
            <m:sty m:val="p"/>
          </m:rPr>
          <w:rPr>
            <w:rFonts w:hint="default" w:ascii="Times New Roman" w:hAnsi="Times New Roman" w:cs="Times New Roman"/>
            <w:b w:val="0"/>
            <w:i w:val="0"/>
            <w:sz w:val="26"/>
            <w:szCs w:val="26"/>
          </w:rPr>
          <m:t>=0.693147</m:t>
        </m:r>
      </m:oMath>
      <w:r>
        <w:rPr>
          <w:rFonts w:hint="default" w:ascii="Times New Roman" w:hAnsi="Times New Roman" w:cs="Times New Roman"/>
          <w:sz w:val="26"/>
          <w:szCs w:val="26"/>
        </w:rPr>
        <w:t>.</w:t>
      </w:r>
    </w:p>
    <w:p w14:paraId="7ADB4320">
      <w:pPr>
        <w:pStyle w:val="165"/>
        <w:rPr>
          <w:rFonts w:hint="default" w:ascii="Times New Roman" w:hAnsi="Times New Roman" w:cs="Times New Roman"/>
          <w:sz w:val="26"/>
          <w:szCs w:val="26"/>
        </w:rPr>
      </w:pP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Theo dây chuyền, với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oMath>
      <w:r>
        <w:rPr>
          <w:rFonts w:hint="default" w:ascii="Times New Roman" w:hAnsi="Times New Roman" w:cs="Times New Roman"/>
          <w:sz w:val="26"/>
          <w:szCs w:val="26"/>
        </w:rPr>
        <w:t>:</w:t>
      </w:r>
    </w:p>
    <w:p w14:paraId="6C83F138">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(1−</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z</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m:t>
          </m:r>
        </m:oMath>
      </m:oMathPara>
    </w:p>
    <w:p w14:paraId="2597231B">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Suy ra </w:t>
      </w:r>
      <m:oMath>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oMath>
      <w:r>
        <w:rPr>
          <w:rFonts w:hint="default" w:ascii="Times New Roman" w:hAnsi="Times New Roman" w:cs="Times New Roman"/>
          <w:sz w:val="26"/>
          <w:szCs w:val="26"/>
        </w:rPr>
        <w:t xml:space="preserve"> và </w:t>
      </w:r>
      <m:oMath>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Vì </w:t>
      </w: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supHide m:val="1"/>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e>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L</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ctrlPr>
              <w:rPr>
                <w:rFonts w:hint="default" w:ascii="Cambria Math" w:hAnsi="Cambria Math" w:cs="Times New Roman"/>
                <w:sz w:val="26"/>
                <w:szCs w:val="26"/>
              </w:rPr>
            </m:ctrlPr>
          </m:e>
        </m:nary>
      </m:oMath>
      <w:r>
        <w:rPr>
          <w:rFonts w:hint="default" w:ascii="Times New Roman" w:hAnsi="Times New Roman" w:cs="Times New Roman"/>
          <w:sz w:val="26"/>
          <w:szCs w:val="26"/>
        </w:rPr>
        <w:t>:</w:t>
      </w:r>
    </w:p>
    <w:p w14:paraId="05E3FAFA">
      <w:pPr>
        <w:pStyle w:val="3"/>
        <w:rPr>
          <w:sz w:val="26"/>
          <w:szCs w:val="26"/>
        </w:rPr>
      </w:pPr>
      <m:oMathPara>
        <m:oMathParaPr>
          <m:jc m:val="center"/>
        </m:oMathParaPr>
        <m:oMath>
          <m:borderBox>
            <m:borderBoxPr>
              <m:ctrlPr>
                <w:rPr>
                  <w:rFonts w:hint="default" w:ascii="Cambria Math" w:hAnsi="Cambria Math" w:cs="Times New Roman"/>
                  <w:sz w:val="26"/>
                  <w:szCs w:val="26"/>
                </w:rPr>
              </m:ctrlPr>
            </m:borderBoxPr>
            <m:e>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borderBox>
          <m:r>
            <m:rPr>
              <m:nor/>
              <m:sty m:val="p"/>
            </m:rPr>
            <w:rPr>
              <w:rFonts w:hint="default" w:ascii="Times New Roman" w:hAnsi="Times New Roman" w:cs="Times New Roman"/>
              <w:b w:val="0"/>
              <w:i w:val="0"/>
              <w:sz w:val="26"/>
              <w:szCs w:val="26"/>
            </w:rPr>
            <m:t>,  </m:t>
          </m:r>
          <m:borderBox>
            <m:borderBoxPr>
              <m:ctrlPr>
                <w:rPr>
                  <w:rFonts w:hint="default" w:ascii="Cambria Math" w:hAnsi="Cambria Math" w:cs="Times New Roman"/>
                  <w:sz w:val="26"/>
                  <w:szCs w:val="26"/>
                </w:rPr>
              </m:ctrlPr>
            </m:borderBoxPr>
            <m:e>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m</m:t>
                  </m:r>
                  <m:ctrlPr>
                    <w:rPr>
                      <w:rFonts w:hint="default" w:ascii="Cambria Math" w:hAnsi="Cambria Math" w:cs="Times New Roman"/>
                      <w:sz w:val="26"/>
                      <w:szCs w:val="26"/>
                    </w:rPr>
                  </m:ctrlPr>
                </m:den>
              </m:f>
              <m:nary>
                <m:naryPr>
                  <m:chr m:val="∑"/>
                  <m:limLoc m:val="undOvr"/>
                  <m:ctrlPr>
                    <w:rPr>
                      <w:rFonts w:hint="default" w:ascii="Cambria Math" w:hAnsi="Cambria Math" w:cs="Times New Roman"/>
                      <w:sz w:val="26"/>
                      <w:szCs w:val="26"/>
                    </w:rPr>
                  </m:ctrlPr>
                </m:naryPr>
                <m:sub>
                  <m:r>
                    <m:rPr>
                      <m:nor/>
                    </m:rPr>
                    <w:rPr>
                      <w:rFonts w:hint="default" w:ascii="Times New Roman" w:hAnsi="Times New Roman" w:cs="Times New Roman"/>
                      <w:i/>
                      <w:sz w:val="26"/>
                      <w:szCs w:val="26"/>
                    </w:rPr>
                    <m:t>i</m:t>
                  </m:r>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up>
                  <m:r>
                    <m:rPr>
                      <m:nor/>
                    </m:rPr>
                    <w:rPr>
                      <w:rFonts w:hint="default" w:ascii="Times New Roman" w:hAnsi="Times New Roman" w:cs="Times New Roman"/>
                      <w:i/>
                      <w:sz w:val="26"/>
                      <w:szCs w:val="26"/>
                    </w:rPr>
                    <m:t>m</m:t>
                  </m:r>
                  <m:ctrlPr>
                    <w:rPr>
                      <w:rFonts w:hint="default" w:ascii="Cambria Math" w:hAnsi="Cambria Math" w:cs="Times New Roman"/>
                      <w:sz w:val="26"/>
                      <w:szCs w:val="26"/>
                    </w:rPr>
                  </m:ctrlPr>
                </m:sup>
                <m:e>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nary>
              <m:sSub>
                <m:sSubPr>
                  <m:ctrlPr>
                    <w:rPr>
                      <w:rFonts w:hint="default" w:ascii="Cambria Math" w:hAnsi="Cambria Math" w:cs="Times New Roman"/>
                      <w:sz w:val="26"/>
                      <w:szCs w:val="26"/>
                    </w:rPr>
                  </m:ctrlPr>
                </m:sSubPr>
                <m:e>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e>
          </m:borderBox>
          <m:r>
            <m:rPr>
              <m:sty m:val="p"/>
            </m:rPr>
            <w:rPr>
              <w:sz w:val="26"/>
              <w:szCs w:val="26"/>
            </w:rPr>
            <m:t>.</m:t>
          </m:r>
        </m:oMath>
      </m:oMathPara>
    </w:p>
    <w:p w14:paraId="651DE595">
      <w:pPr>
        <w:pStyle w:val="165"/>
        <w:rPr>
          <w:sz w:val="26"/>
          <w:szCs w:val="26"/>
        </w:rPr>
      </w:pPr>
      <w:r>
        <w:rPr>
          <w:b/>
          <w:bCs/>
          <w:sz w:val="26"/>
          <w:szCs w:val="26"/>
        </w:rPr>
        <w:t>e)</w:t>
      </w:r>
      <w:r>
        <w:rPr>
          <w:sz w:val="26"/>
          <w:szCs w:val="26"/>
        </w:rPr>
        <w:t xml:space="preserve"> Tại bước 0, thế </w:t>
      </w:r>
      <m:oMath>
        <m:sSub>
          <m:sSubPr>
            <m:ctrlPr>
              <w:rPr>
                <w:sz w:val="26"/>
                <w:szCs w:val="26"/>
              </w:rPr>
            </m:ctrlPr>
          </m:sSubPr>
          <m:e>
            <m:acc>
              <m:accPr>
                <m:ctrlPr>
                  <w:rPr>
                    <w:sz w:val="26"/>
                    <w:szCs w:val="26"/>
                  </w:rPr>
                </m:ctrlPr>
              </m:accPr>
              <m:e>
                <m:r>
                  <m:rPr/>
                  <w:rPr>
                    <w:sz w:val="26"/>
                    <w:szCs w:val="26"/>
                  </w:rPr>
                  <m:t>y</m:t>
                </m:r>
                <m:ctrlPr>
                  <w:rPr>
                    <w:sz w:val="26"/>
                    <w:szCs w:val="26"/>
                  </w:rPr>
                </m:ctrlPr>
              </m:e>
            </m:acc>
            <m:ctrlPr>
              <w:rPr>
                <w:sz w:val="26"/>
                <w:szCs w:val="26"/>
              </w:rPr>
            </m:ctrlPr>
          </m:e>
          <m:sub>
            <m:r>
              <m:rPr/>
              <w:rPr>
                <w:sz w:val="26"/>
                <w:szCs w:val="26"/>
              </w:rPr>
              <m:t>i</m:t>
            </m:r>
            <m:ctrlPr>
              <w:rPr>
                <w:sz w:val="26"/>
                <w:szCs w:val="26"/>
              </w:rPr>
            </m:ctrlPr>
          </m:sub>
        </m:sSub>
        <m:r>
          <m:rPr>
            <m:sty m:val="p"/>
          </m:rPr>
          <w:rPr>
            <w:sz w:val="26"/>
            <w:szCs w:val="26"/>
          </w:rPr>
          <m:t>=</m:t>
        </m:r>
        <m:r>
          <m:rPr/>
          <w:rPr>
            <w:sz w:val="26"/>
            <w:szCs w:val="26"/>
          </w:rPr>
          <m:t>0.5</m:t>
        </m:r>
      </m:oMath>
      <w:r>
        <w:rPr>
          <w:sz w:val="26"/>
          <w:szCs w:val="26"/>
        </w:rPr>
        <w:t xml:space="preserve"> vào hai gradient:</w:t>
      </w:r>
    </w:p>
    <w:p w14:paraId="38AB5677">
      <w:pPr>
        <w:pStyle w:val="3"/>
        <w:rPr>
          <w:sz w:val="26"/>
          <w:szCs w:val="26"/>
        </w:rPr>
      </w:pPr>
      <m:oMathPara>
        <m:oMathParaPr>
          <m:jc m:val="center"/>
        </m:oMathParaPr>
        <m:oMath>
          <m:sSubSup>
            <m:sSubSupPr>
              <m:ctrlPr>
                <w:rPr>
                  <w:sz w:val="26"/>
                  <w:szCs w:val="26"/>
                </w:rPr>
              </m:ctrlPr>
            </m:sSubSupPr>
            <m:e>
              <m:r>
                <m:rPr/>
                <w:rPr>
                  <w:sz w:val="26"/>
                  <w:szCs w:val="26"/>
                </w:rPr>
                <m:t>g</m:t>
              </m:r>
              <m:ctrlPr>
                <w:rPr>
                  <w:sz w:val="26"/>
                  <w:szCs w:val="26"/>
                </w:rPr>
              </m:ctrlPr>
            </m:e>
            <m:sub>
              <m:r>
                <m:rPr/>
                <w:rPr>
                  <w:sz w:val="26"/>
                  <w:szCs w:val="26"/>
                </w:rPr>
                <m:t>w</m:t>
              </m:r>
              <m:ctrlPr>
                <w:rPr>
                  <w:sz w:val="26"/>
                  <w:szCs w:val="26"/>
                </w:rPr>
              </m:ctrlPr>
            </m:sub>
            <m:sup>
              <m:r>
                <m:rPr>
                  <m:sty m:val="p"/>
                </m:rPr>
                <w:rPr>
                  <w:sz w:val="26"/>
                  <w:szCs w:val="26"/>
                </w:rPr>
                <m:t>(</m:t>
              </m:r>
              <m:r>
                <m:rPr/>
                <w:rPr>
                  <w:sz w:val="26"/>
                  <w:szCs w:val="26"/>
                </w:rPr>
                <m:t>0</m:t>
              </m:r>
              <m:r>
                <m:rPr>
                  <m:sty m:val="p"/>
                </m:rPr>
                <w:rPr>
                  <w:sz w:val="26"/>
                  <w:szCs w:val="26"/>
                </w:rPr>
                <m:t>)</m:t>
              </m:r>
              <m:ctrlPr>
                <w:rPr>
                  <w:sz w:val="26"/>
                  <w:szCs w:val="26"/>
                </w:rPr>
              </m:ctrlPr>
            </m:sup>
          </m:sSubSup>
          <m:r>
            <m:rPr>
              <m:sty m:val="p"/>
            </m:rPr>
            <w:rPr>
              <w:sz w:val="26"/>
              <w:szCs w:val="26"/>
            </w:rPr>
            <m:t>=−</m:t>
          </m:r>
          <m:r>
            <m:rPr/>
            <w:rPr>
              <w:sz w:val="26"/>
              <w:szCs w:val="26"/>
            </w:rPr>
            <m:t>0.277143</m:t>
          </m:r>
          <m:r>
            <m:rPr>
              <m:sty m:val="p"/>
            </m:rPr>
            <w:rPr>
              <w:sz w:val="26"/>
              <w:szCs w:val="26"/>
            </w:rPr>
            <m:t>,</m:t>
          </m:r>
          <m:r>
            <m:rPr/>
            <w:rPr>
              <w:sz w:val="26"/>
              <w:szCs w:val="26"/>
            </w:rPr>
            <m:t> </m:t>
          </m:r>
          <m:sSubSup>
            <m:sSubSupPr>
              <m:ctrlPr>
                <w:rPr>
                  <w:sz w:val="26"/>
                  <w:szCs w:val="26"/>
                </w:rPr>
              </m:ctrlPr>
            </m:sSubSupPr>
            <m:e>
              <m:r>
                <m:rPr/>
                <w:rPr>
                  <w:sz w:val="26"/>
                  <w:szCs w:val="26"/>
                </w:rPr>
                <m:t>g</m:t>
              </m:r>
              <m:ctrlPr>
                <w:rPr>
                  <w:sz w:val="26"/>
                  <w:szCs w:val="26"/>
                </w:rPr>
              </m:ctrlPr>
            </m:e>
            <m:sub>
              <m:r>
                <m:rPr/>
                <w:rPr>
                  <w:sz w:val="26"/>
                  <w:szCs w:val="26"/>
                </w:rPr>
                <m:t>b</m:t>
              </m:r>
              <m:ctrlPr>
                <w:rPr>
                  <w:sz w:val="26"/>
                  <w:szCs w:val="26"/>
                </w:rPr>
              </m:ctrlPr>
            </m:sub>
            <m:sup>
              <m:r>
                <m:rPr>
                  <m:sty m:val="p"/>
                </m:rPr>
                <w:rPr>
                  <w:sz w:val="26"/>
                  <w:szCs w:val="26"/>
                </w:rPr>
                <m:t>(</m:t>
              </m:r>
              <m:r>
                <m:rPr/>
                <w:rPr>
                  <w:sz w:val="26"/>
                  <w:szCs w:val="26"/>
                </w:rPr>
                <m:t>0</m:t>
              </m:r>
              <m:r>
                <m:rPr>
                  <m:sty m:val="p"/>
                </m:rPr>
                <w:rPr>
                  <w:sz w:val="26"/>
                  <w:szCs w:val="26"/>
                </w:rPr>
                <m:t>)</m:t>
              </m:r>
              <m:ctrlPr>
                <w:rPr>
                  <w:sz w:val="26"/>
                  <w:szCs w:val="26"/>
                </w:rPr>
              </m:ctrlPr>
            </m:sup>
          </m:sSubSup>
          <m:r>
            <m:rPr>
              <m:sty m:val="p"/>
            </m:rPr>
            <w:rPr>
              <w:sz w:val="26"/>
              <w:szCs w:val="26"/>
            </w:rPr>
            <m:t>=</m:t>
          </m:r>
          <m:r>
            <m:rPr/>
            <w:rPr>
              <w:sz w:val="26"/>
              <w:szCs w:val="26"/>
            </w:rPr>
            <m:t>0</m:t>
          </m:r>
          <m:r>
            <m:rPr>
              <m:sty m:val="p"/>
            </m:rPr>
            <w:rPr>
              <w:sz w:val="26"/>
              <w:szCs w:val="26"/>
            </w:rPr>
            <m:t>.</m:t>
          </m:r>
        </m:oMath>
      </m:oMathPara>
    </w:p>
    <w:p w14:paraId="187A0EB0">
      <w:pPr>
        <w:pStyle w:val="165"/>
        <w:rPr>
          <w:sz w:val="26"/>
          <w:szCs w:val="26"/>
        </w:rPr>
      </w:pPr>
      <w:r>
        <w:rPr>
          <w:sz w:val="26"/>
          <w:szCs w:val="26"/>
        </w:rPr>
        <w:t xml:space="preserve">Dùng </w:t>
      </w:r>
      <m:oMath>
        <m:sSup>
          <m:sSupPr>
            <m:ctrlPr>
              <w:rPr>
                <w:sz w:val="26"/>
                <w:szCs w:val="26"/>
              </w:rPr>
            </m:ctrlPr>
          </m:sSupPr>
          <m:e>
            <m:r>
              <m:rPr/>
              <w:rPr>
                <w:sz w:val="26"/>
                <w:szCs w:val="26"/>
              </w:rPr>
              <m:t>w</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r>
          <m:rPr>
            <m:sty m:val="p"/>
          </m:rPr>
          <w:rPr>
            <w:sz w:val="26"/>
            <w:szCs w:val="26"/>
          </w:rPr>
          <m:t>=</m:t>
        </m:r>
        <m:sSup>
          <m:sSupPr>
            <m:ctrlPr>
              <w:rPr>
                <w:sz w:val="26"/>
                <w:szCs w:val="26"/>
              </w:rPr>
            </m:ctrlPr>
          </m:sSupPr>
          <m:e>
            <m:r>
              <m:rPr/>
              <w:rPr>
                <w:sz w:val="26"/>
                <w:szCs w:val="26"/>
              </w:rPr>
              <m:t>w</m:t>
            </m:r>
            <m:ctrlPr>
              <w:rPr>
                <w:sz w:val="26"/>
                <w:szCs w:val="26"/>
              </w:rPr>
            </m:ctrlPr>
          </m:e>
          <m:sup>
            <m:r>
              <m:rPr>
                <m:sty m:val="p"/>
              </m:rPr>
              <w:rPr>
                <w:sz w:val="26"/>
                <w:szCs w:val="26"/>
              </w:rPr>
              <m:t>(</m:t>
            </m:r>
            <m:r>
              <m:rPr/>
              <w:rPr>
                <w:sz w:val="26"/>
                <w:szCs w:val="26"/>
              </w:rPr>
              <m:t>0</m:t>
            </m:r>
            <m:r>
              <m:rPr>
                <m:sty m:val="p"/>
              </m:rPr>
              <w:rPr>
                <w:sz w:val="26"/>
                <w:szCs w:val="26"/>
              </w:rPr>
              <m:t>)</m:t>
            </m:r>
            <m:ctrlPr>
              <w:rPr>
                <w:sz w:val="26"/>
                <w:szCs w:val="26"/>
              </w:rPr>
            </m:ctrlPr>
          </m:sup>
        </m:sSup>
        <m:r>
          <m:rPr>
            <m:sty m:val="p"/>
          </m:rPr>
          <w:rPr>
            <w:sz w:val="26"/>
            <w:szCs w:val="26"/>
          </w:rPr>
          <m:t>−</m:t>
        </m:r>
        <m:r>
          <m:rPr/>
          <w:rPr>
            <w:sz w:val="26"/>
            <w:szCs w:val="26"/>
          </w:rPr>
          <m:t>α</m:t>
        </m:r>
        <m:sSubSup>
          <m:sSubSupPr>
            <m:ctrlPr>
              <w:rPr>
                <w:sz w:val="26"/>
                <w:szCs w:val="26"/>
              </w:rPr>
            </m:ctrlPr>
          </m:sSubSupPr>
          <m:e>
            <m:r>
              <m:rPr/>
              <w:rPr>
                <w:sz w:val="26"/>
                <w:szCs w:val="26"/>
              </w:rPr>
              <m:t>g</m:t>
            </m:r>
            <m:ctrlPr>
              <w:rPr>
                <w:sz w:val="26"/>
                <w:szCs w:val="26"/>
              </w:rPr>
            </m:ctrlPr>
          </m:e>
          <m:sub>
            <m:r>
              <m:rPr/>
              <w:rPr>
                <w:sz w:val="26"/>
                <w:szCs w:val="26"/>
              </w:rPr>
              <m:t>w</m:t>
            </m:r>
            <m:ctrlPr>
              <w:rPr>
                <w:sz w:val="26"/>
                <w:szCs w:val="26"/>
              </w:rPr>
            </m:ctrlPr>
          </m:sub>
          <m:sup>
            <m:r>
              <m:rPr>
                <m:sty m:val="p"/>
              </m:rPr>
              <w:rPr>
                <w:sz w:val="26"/>
                <w:szCs w:val="26"/>
              </w:rPr>
              <m:t>(</m:t>
            </m:r>
            <m:r>
              <m:rPr/>
              <w:rPr>
                <w:sz w:val="26"/>
                <w:szCs w:val="26"/>
              </w:rPr>
              <m:t>0</m:t>
            </m:r>
            <m:r>
              <m:rPr>
                <m:sty m:val="p"/>
              </m:rPr>
              <w:rPr>
                <w:sz w:val="26"/>
                <w:szCs w:val="26"/>
              </w:rPr>
              <m:t>)</m:t>
            </m:r>
            <m:ctrlPr>
              <w:rPr>
                <w:sz w:val="26"/>
                <w:szCs w:val="26"/>
              </w:rPr>
            </m:ctrlPr>
          </m:sup>
        </m:sSubSup>
      </m:oMath>
      <w:r>
        <w:rPr>
          <w:sz w:val="26"/>
          <w:szCs w:val="26"/>
        </w:rPr>
        <w:t xml:space="preserve">, </w:t>
      </w:r>
      <m:oMath>
        <m:sSup>
          <m:sSupPr>
            <m:ctrlPr>
              <w:rPr>
                <w:sz w:val="26"/>
                <w:szCs w:val="26"/>
              </w:rPr>
            </m:ctrlPr>
          </m:sSupPr>
          <m:e>
            <m:r>
              <m:rPr/>
              <w:rPr>
                <w:sz w:val="26"/>
                <w:szCs w:val="26"/>
              </w:rPr>
              <m:t>b</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r>
          <m:rPr>
            <m:sty m:val="p"/>
          </m:rPr>
          <w:rPr>
            <w:sz w:val="26"/>
            <w:szCs w:val="26"/>
          </w:rPr>
          <m:t>=</m:t>
        </m:r>
        <m:sSup>
          <m:sSupPr>
            <m:ctrlPr>
              <w:rPr>
                <w:sz w:val="26"/>
                <w:szCs w:val="26"/>
              </w:rPr>
            </m:ctrlPr>
          </m:sSupPr>
          <m:e>
            <m:r>
              <m:rPr/>
              <w:rPr>
                <w:sz w:val="26"/>
                <w:szCs w:val="26"/>
              </w:rPr>
              <m:t>b</m:t>
            </m:r>
            <m:ctrlPr>
              <w:rPr>
                <w:sz w:val="26"/>
                <w:szCs w:val="26"/>
              </w:rPr>
            </m:ctrlPr>
          </m:e>
          <m:sup>
            <m:r>
              <m:rPr>
                <m:sty m:val="p"/>
              </m:rPr>
              <w:rPr>
                <w:sz w:val="26"/>
                <w:szCs w:val="26"/>
              </w:rPr>
              <m:t>(</m:t>
            </m:r>
            <m:r>
              <m:rPr/>
              <w:rPr>
                <w:sz w:val="26"/>
                <w:szCs w:val="26"/>
              </w:rPr>
              <m:t>0</m:t>
            </m:r>
            <m:r>
              <m:rPr>
                <m:sty m:val="p"/>
              </m:rPr>
              <w:rPr>
                <w:sz w:val="26"/>
                <w:szCs w:val="26"/>
              </w:rPr>
              <m:t>)</m:t>
            </m:r>
            <m:ctrlPr>
              <w:rPr>
                <w:sz w:val="26"/>
                <w:szCs w:val="26"/>
              </w:rPr>
            </m:ctrlPr>
          </m:sup>
        </m:sSup>
        <m:r>
          <m:rPr>
            <m:sty m:val="p"/>
          </m:rPr>
          <w:rPr>
            <w:sz w:val="26"/>
            <w:szCs w:val="26"/>
          </w:rPr>
          <m:t>−</m:t>
        </m:r>
        <m:r>
          <m:rPr/>
          <w:rPr>
            <w:sz w:val="26"/>
            <w:szCs w:val="26"/>
          </w:rPr>
          <m:t>α</m:t>
        </m:r>
        <m:sSubSup>
          <m:sSubSupPr>
            <m:ctrlPr>
              <w:rPr>
                <w:sz w:val="26"/>
                <w:szCs w:val="26"/>
              </w:rPr>
            </m:ctrlPr>
          </m:sSubSupPr>
          <m:e>
            <m:r>
              <m:rPr/>
              <w:rPr>
                <w:sz w:val="26"/>
                <w:szCs w:val="26"/>
              </w:rPr>
              <m:t>g</m:t>
            </m:r>
            <m:ctrlPr>
              <w:rPr>
                <w:sz w:val="26"/>
                <w:szCs w:val="26"/>
              </w:rPr>
            </m:ctrlPr>
          </m:e>
          <m:sub>
            <m:r>
              <m:rPr/>
              <w:rPr>
                <w:sz w:val="26"/>
                <w:szCs w:val="26"/>
              </w:rPr>
              <m:t>b</m:t>
            </m:r>
            <m:ctrlPr>
              <w:rPr>
                <w:sz w:val="26"/>
                <w:szCs w:val="26"/>
              </w:rPr>
            </m:ctrlPr>
          </m:sub>
          <m:sup>
            <m:r>
              <m:rPr>
                <m:sty m:val="p"/>
              </m:rPr>
              <w:rPr>
                <w:sz w:val="26"/>
                <w:szCs w:val="26"/>
              </w:rPr>
              <m:t>(</m:t>
            </m:r>
            <m:r>
              <m:rPr/>
              <w:rPr>
                <w:sz w:val="26"/>
                <w:szCs w:val="26"/>
              </w:rPr>
              <m:t>0</m:t>
            </m:r>
            <m:r>
              <m:rPr>
                <m:sty m:val="p"/>
              </m:rPr>
              <w:rPr>
                <w:sz w:val="26"/>
                <w:szCs w:val="26"/>
              </w:rPr>
              <m:t>)</m:t>
            </m:r>
            <m:ctrlPr>
              <w:rPr>
                <w:sz w:val="26"/>
                <w:szCs w:val="26"/>
              </w:rPr>
            </m:ctrlPr>
          </m:sup>
        </m:sSubSup>
      </m:oMath>
      <w:r>
        <w:rPr>
          <w:sz w:val="26"/>
          <w:szCs w:val="26"/>
        </w:rPr>
        <w:t>:</w:t>
      </w:r>
    </w:p>
    <w:p w14:paraId="7F200428">
      <w:pPr>
        <w:pStyle w:val="3"/>
        <w:rPr>
          <w:sz w:val="26"/>
          <w:szCs w:val="26"/>
        </w:rPr>
      </w:pPr>
      <m:oMathPara>
        <m:oMathParaPr>
          <m:jc m:val="center"/>
        </m:oMathParaPr>
        <m:oMath>
          <m:sSup>
            <m:sSupPr>
              <m:ctrlPr>
                <w:rPr>
                  <w:sz w:val="26"/>
                  <w:szCs w:val="26"/>
                </w:rPr>
              </m:ctrlPr>
            </m:sSupPr>
            <m:e>
              <m:r>
                <m:rPr/>
                <w:rPr>
                  <w:sz w:val="26"/>
                  <w:szCs w:val="26"/>
                </w:rPr>
                <m:t>w</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r>
            <m:rPr>
              <m:sty m:val="p"/>
            </m:rPr>
            <w:rPr>
              <w:sz w:val="26"/>
              <w:szCs w:val="26"/>
            </w:rPr>
            <m:t>=</m:t>
          </m:r>
          <m:r>
            <m:rPr/>
            <w:rPr>
              <w:sz w:val="26"/>
              <w:szCs w:val="26"/>
            </w:rPr>
            <m:t>0</m:t>
          </m:r>
          <m:r>
            <m:rPr>
              <m:sty m:val="p"/>
            </m:rPr>
            <w:rPr>
              <w:sz w:val="26"/>
              <w:szCs w:val="26"/>
            </w:rPr>
            <m:t>−</m:t>
          </m:r>
          <m:r>
            <m:rPr/>
            <w:rPr>
              <w:sz w:val="26"/>
              <w:szCs w:val="26"/>
            </w:rPr>
            <m:t>0.2</m:t>
          </m:r>
          <m:r>
            <m:rPr>
              <m:sty m:val="p"/>
            </m:rPr>
            <w:rPr>
              <w:sz w:val="26"/>
              <w:szCs w:val="26"/>
            </w:rPr>
            <m:t>(−</m:t>
          </m:r>
          <m:r>
            <m:rPr/>
            <w:rPr>
              <w:sz w:val="26"/>
              <w:szCs w:val="26"/>
            </w:rPr>
            <m:t>0.277143</m:t>
          </m:r>
          <m:r>
            <m:rPr>
              <m:sty m:val="p"/>
            </m:rPr>
            <w:rPr>
              <w:sz w:val="26"/>
              <w:szCs w:val="26"/>
            </w:rPr>
            <m:t>)=</m:t>
          </m:r>
          <m:r>
            <m:rPr/>
            <w:rPr>
              <w:sz w:val="26"/>
              <w:szCs w:val="26"/>
            </w:rPr>
            <m:t>0.055429</m:t>
          </m:r>
          <m:r>
            <m:rPr>
              <m:sty m:val="p"/>
            </m:rPr>
            <w:rPr>
              <w:sz w:val="26"/>
              <w:szCs w:val="26"/>
            </w:rPr>
            <m:t>,</m:t>
          </m:r>
          <m:r>
            <m:rPr/>
            <w:rPr>
              <w:sz w:val="26"/>
              <w:szCs w:val="26"/>
            </w:rPr>
            <m:t>  </m:t>
          </m:r>
          <m:sSup>
            <m:sSupPr>
              <m:ctrlPr>
                <w:rPr>
                  <w:sz w:val="26"/>
                  <w:szCs w:val="26"/>
                </w:rPr>
              </m:ctrlPr>
            </m:sSupPr>
            <m:e>
              <m:r>
                <m:rPr/>
                <w:rPr>
                  <w:sz w:val="26"/>
                  <w:szCs w:val="26"/>
                </w:rPr>
                <m:t>b</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r>
            <m:rPr>
              <m:sty m:val="p"/>
            </m:rPr>
            <w:rPr>
              <w:sz w:val="26"/>
              <w:szCs w:val="26"/>
            </w:rPr>
            <m:t>=</m:t>
          </m:r>
          <m:r>
            <m:rPr/>
            <w:rPr>
              <w:sz w:val="26"/>
              <w:szCs w:val="26"/>
            </w:rPr>
            <m:t>0</m:t>
          </m:r>
          <m:r>
            <m:rPr>
              <m:sty m:val="p"/>
            </m:rPr>
            <w:rPr>
              <w:sz w:val="26"/>
              <w:szCs w:val="26"/>
            </w:rPr>
            <m:t>.</m:t>
          </m:r>
        </m:oMath>
      </m:oMathPara>
    </w:p>
    <w:p w14:paraId="4F4DAADD">
      <w:pPr>
        <w:pStyle w:val="165"/>
        <w:rPr>
          <w:sz w:val="26"/>
          <w:szCs w:val="26"/>
        </w:rPr>
      </w:pPr>
      <w:r>
        <w:rPr>
          <w:sz w:val="26"/>
          <w:szCs w:val="26"/>
        </w:rPr>
        <w:t xml:space="preserve">Tính lại </w:t>
      </w:r>
      <m:oMath>
        <m:sSub>
          <m:sSubPr>
            <m:ctrlPr>
              <w:rPr>
                <w:sz w:val="26"/>
                <w:szCs w:val="26"/>
              </w:rPr>
            </m:ctrlPr>
          </m:sSubPr>
          <m:e>
            <m:r>
              <m:rPr/>
              <w:rPr>
                <w:sz w:val="26"/>
                <w:szCs w:val="26"/>
              </w:rPr>
              <m:t>z</m:t>
            </m:r>
            <m:ctrlPr>
              <w:rPr>
                <w:sz w:val="26"/>
                <w:szCs w:val="26"/>
              </w:rPr>
            </m:ctrlPr>
          </m:e>
          <m:sub>
            <m:r>
              <m:rPr/>
              <w:rPr>
                <w:sz w:val="26"/>
                <w:szCs w:val="26"/>
              </w:rPr>
              <m:t>i</m:t>
            </m:r>
            <m:ctrlPr>
              <w:rPr>
                <w:sz w:val="26"/>
                <w:szCs w:val="26"/>
              </w:rPr>
            </m:ctrlPr>
          </m:sub>
        </m:sSub>
        <m:r>
          <m:rPr>
            <m:sty m:val="p"/>
          </m:rPr>
          <w:rPr>
            <w:sz w:val="26"/>
            <w:szCs w:val="26"/>
          </w:rPr>
          <m:t>=</m:t>
        </m:r>
        <m:sSup>
          <m:sSupPr>
            <m:ctrlPr>
              <w:rPr>
                <w:sz w:val="26"/>
                <w:szCs w:val="26"/>
              </w:rPr>
            </m:ctrlPr>
          </m:sSupPr>
          <m:e>
            <m:r>
              <m:rPr/>
              <w:rPr>
                <w:sz w:val="26"/>
                <w:szCs w:val="26"/>
              </w:rPr>
              <m:t>w</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sSubSup>
          <m:sSubSupPr>
            <m:ctrlPr>
              <w:rPr>
                <w:sz w:val="26"/>
                <w:szCs w:val="26"/>
              </w:rPr>
            </m:ctrlPr>
          </m:sSubSupPr>
          <m:e>
            <m:r>
              <m:rPr/>
              <w:rPr>
                <w:sz w:val="26"/>
                <w:szCs w:val="26"/>
              </w:rPr>
              <m:t>x</m:t>
            </m:r>
            <m:ctrlPr>
              <w:rPr>
                <w:sz w:val="26"/>
                <w:szCs w:val="26"/>
              </w:rPr>
            </m:ctrlPr>
          </m:e>
          <m:sub>
            <m:r>
              <m:rPr/>
              <w:rPr>
                <w:sz w:val="26"/>
                <w:szCs w:val="26"/>
              </w:rPr>
              <m:t>i</m:t>
            </m:r>
            <m:ctrlPr>
              <w:rPr>
                <w:sz w:val="26"/>
                <w:szCs w:val="26"/>
              </w:rPr>
            </m:ctrlPr>
          </m:sub>
          <m:sup>
            <m:r>
              <m:rPr>
                <m:sty m:val="p"/>
              </m:rPr>
              <w:rPr>
                <w:sz w:val="26"/>
                <w:szCs w:val="26"/>
              </w:rPr>
              <m:t>′</m:t>
            </m:r>
            <m:ctrlPr>
              <w:rPr>
                <w:sz w:val="26"/>
                <w:szCs w:val="26"/>
              </w:rPr>
            </m:ctrlPr>
          </m:sup>
        </m:sSubSup>
        <m:r>
          <m:rPr>
            <m:sty m:val="p"/>
          </m:rPr>
          <w:rPr>
            <w:sz w:val="26"/>
            <w:szCs w:val="26"/>
          </w:rPr>
          <m:t>+</m:t>
        </m:r>
        <m:sSup>
          <m:sSupPr>
            <m:ctrlPr>
              <w:rPr>
                <w:sz w:val="26"/>
                <w:szCs w:val="26"/>
              </w:rPr>
            </m:ctrlPr>
          </m:sSupPr>
          <m:e>
            <m:r>
              <m:rPr/>
              <w:rPr>
                <w:sz w:val="26"/>
                <w:szCs w:val="26"/>
              </w:rPr>
              <m:t>b</m:t>
            </m:r>
            <m:ctrlPr>
              <w:rPr>
                <w:sz w:val="26"/>
                <w:szCs w:val="26"/>
              </w:rPr>
            </m:ctrlPr>
          </m:e>
          <m:sup>
            <m:r>
              <m:rPr>
                <m:sty m:val="p"/>
              </m:rPr>
              <w:rPr>
                <w:sz w:val="26"/>
                <w:szCs w:val="26"/>
              </w:rPr>
              <m:t>(</m:t>
            </m:r>
            <m:r>
              <m:rPr/>
              <w:rPr>
                <w:sz w:val="26"/>
                <w:szCs w:val="26"/>
              </w:rPr>
              <m:t>1</m:t>
            </m:r>
            <m:r>
              <m:rPr>
                <m:sty m:val="p"/>
              </m:rPr>
              <w:rPr>
                <w:sz w:val="26"/>
                <w:szCs w:val="26"/>
              </w:rPr>
              <m:t>)</m:t>
            </m:r>
            <m:ctrlPr>
              <w:rPr>
                <w:sz w:val="26"/>
                <w:szCs w:val="26"/>
              </w:rPr>
            </m:ctrlPr>
          </m:sup>
        </m:sSup>
      </m:oMath>
      <w:r>
        <w:rPr>
          <w:sz w:val="26"/>
          <w:szCs w:val="26"/>
        </w:rPr>
        <w:t xml:space="preserve"> và </w:t>
      </w:r>
      <m:oMath>
        <m:sSub>
          <m:sSubPr>
            <m:ctrlPr>
              <w:rPr>
                <w:sz w:val="26"/>
                <w:szCs w:val="26"/>
              </w:rPr>
            </m:ctrlPr>
          </m:sSubPr>
          <m:e>
            <m:acc>
              <m:accPr>
                <m:ctrlPr>
                  <w:rPr>
                    <w:sz w:val="26"/>
                    <w:szCs w:val="26"/>
                  </w:rPr>
                </m:ctrlPr>
              </m:accPr>
              <m:e>
                <m:r>
                  <m:rPr/>
                  <w:rPr>
                    <w:sz w:val="26"/>
                    <w:szCs w:val="26"/>
                  </w:rPr>
                  <m:t>y</m:t>
                </m:r>
                <m:ctrlPr>
                  <w:rPr>
                    <w:sz w:val="26"/>
                    <w:szCs w:val="26"/>
                  </w:rPr>
                </m:ctrlPr>
              </m:e>
            </m:acc>
            <m:ctrlPr>
              <w:rPr>
                <w:sz w:val="26"/>
                <w:szCs w:val="26"/>
              </w:rPr>
            </m:ctrlPr>
          </m:e>
          <m:sub>
            <m:r>
              <m:rPr/>
              <w:rPr>
                <w:sz w:val="26"/>
                <w:szCs w:val="26"/>
              </w:rPr>
              <m:t>i</m:t>
            </m:r>
            <m:ctrlPr>
              <w:rPr>
                <w:sz w:val="26"/>
                <w:szCs w:val="26"/>
              </w:rPr>
            </m:ctrlPr>
          </m:sub>
        </m:sSub>
        <m:r>
          <m:rPr>
            <m:sty m:val="p"/>
          </m:rPr>
          <w:rPr>
            <w:sz w:val="26"/>
            <w:szCs w:val="26"/>
          </w:rPr>
          <m:t>=</m:t>
        </m:r>
        <m:r>
          <m:rPr/>
          <w:rPr>
            <w:sz w:val="26"/>
            <w:szCs w:val="26"/>
          </w:rPr>
          <m:t>σ</m:t>
        </m:r>
        <m:r>
          <m:rPr>
            <m:sty m:val="p"/>
          </m:rPr>
          <w:rPr>
            <w:sz w:val="26"/>
            <w:szCs w:val="26"/>
          </w:rPr>
          <m:t>(</m:t>
        </m:r>
        <m:sSub>
          <m:sSubPr>
            <m:ctrlPr>
              <w:rPr>
                <w:sz w:val="26"/>
                <w:szCs w:val="26"/>
              </w:rPr>
            </m:ctrlPr>
          </m:sSubPr>
          <m:e>
            <m:r>
              <m:rPr/>
              <w:rPr>
                <w:sz w:val="26"/>
                <w:szCs w:val="26"/>
              </w:rPr>
              <m:t>z</m:t>
            </m:r>
            <m:ctrlPr>
              <w:rPr>
                <w:sz w:val="26"/>
                <w:szCs w:val="26"/>
              </w:rPr>
            </m:ctrlPr>
          </m:e>
          <m:sub>
            <m:r>
              <m:rPr/>
              <w:rPr>
                <w:sz w:val="26"/>
                <w:szCs w:val="26"/>
              </w:rPr>
              <m:t>i</m:t>
            </m:r>
            <m:ctrlPr>
              <w:rPr>
                <w:sz w:val="26"/>
                <w:szCs w:val="26"/>
              </w:rPr>
            </m:ctrlPr>
          </m:sub>
        </m:sSub>
        <m:r>
          <m:rPr>
            <m:sty m:val="p"/>
          </m:rPr>
          <w:rPr>
            <w:sz w:val="26"/>
            <w:szCs w:val="26"/>
          </w:rPr>
          <m:t>)</m:t>
        </m:r>
      </m:oMath>
      <w:r>
        <w:rPr>
          <w:sz w:val="26"/>
          <w:szCs w:val="26"/>
        </w:rPr>
        <w:t xml:space="preserve"> trên 14 mẫu. Xác suất theo thứ tự bảng là</w:t>
      </w:r>
    </w:p>
    <w:p w14:paraId="11700544">
      <w:pPr>
        <w:pStyle w:val="3"/>
        <w:rPr>
          <w:rFonts w:hint="default"/>
          <w:i/>
          <w:sz w:val="26"/>
          <w:szCs w:val="26"/>
        </w:rPr>
      </w:pPr>
      <m:oMathPara>
        <m:oMath>
          <m:r>
            <m:rPr/>
            <w:rPr>
              <w:rFonts w:hint="default" w:ascii="Cambria Math"/>
              <w:sz w:val="26"/>
            </w:rPr>
            <m:t>(0.500554,0.503049,0.488362,0.506651,0.505820,0.492241,0.496951,0.493349,0.492241,</m:t>
          </m:r>
        </m:oMath>
      </m:oMathPara>
    </w:p>
    <w:p w14:paraId="6C53DA8C">
      <w:pPr>
        <w:pStyle w:val="3"/>
        <w:rPr>
          <w:sz w:val="26"/>
          <w:szCs w:val="26"/>
        </w:rPr>
      </w:pPr>
      <m:oMathPara>
        <m:oMathParaPr>
          <m:jc m:val="left"/>
        </m:oMathParaPr>
        <m:oMath>
          <m:r>
            <m:rPr/>
            <w:rPr>
              <w:rFonts w:hint="default" w:ascii="Cambria Math"/>
              <w:sz w:val="26"/>
              <w:szCs w:val="26"/>
            </w:rPr>
            <m:t>0.503603,</m:t>
          </m:r>
          <m:r>
            <m:rPr/>
            <w:rPr>
              <w:sz w:val="26"/>
              <w:szCs w:val="26"/>
            </w:rPr>
            <m:t>0.</m:t>
          </m:r>
          <m:r>
            <m:rPr/>
            <w:rPr>
              <w:rFonts w:hint="default" w:ascii="Cambria Math" w:hAnsi="Cambria Math"/>
              <w:sz w:val="26"/>
              <w:szCs w:val="26"/>
              <w:lang w:val="en-US"/>
            </w:rPr>
            <m:t>4</m:t>
          </m:r>
          <m:r>
            <m:rPr/>
            <w:rPr>
              <w:sz w:val="26"/>
              <w:szCs w:val="26"/>
            </w:rPr>
            <m:t>85039</m:t>
          </m:r>
          <m:r>
            <m:rPr>
              <m:sty m:val="p"/>
            </m:rPr>
            <w:rPr>
              <w:sz w:val="26"/>
              <w:szCs w:val="26"/>
            </w:rPr>
            <m:t>,</m:t>
          </m:r>
          <m:r>
            <m:rPr/>
            <w:rPr>
              <w:sz w:val="26"/>
              <w:szCs w:val="26"/>
            </w:rPr>
            <m:t>0.510530</m:t>
          </m:r>
          <m:r>
            <m:rPr>
              <m:sty m:val="p"/>
            </m:rPr>
            <w:rPr>
              <w:sz w:val="26"/>
              <w:szCs w:val="26"/>
            </w:rPr>
            <m:t>,</m:t>
          </m:r>
          <m:r>
            <m:rPr/>
            <w:rPr>
              <w:sz w:val="26"/>
              <w:szCs w:val="26"/>
            </w:rPr>
            <m:t>0.490024</m:t>
          </m:r>
          <m:r>
            <m:rPr>
              <m:sty m:val="p"/>
            </m:rPr>
            <w:rPr>
              <w:sz w:val="26"/>
              <w:szCs w:val="26"/>
            </w:rPr>
            <m:t>,</m:t>
          </m:r>
          <m:r>
            <m:rPr/>
            <w:rPr>
              <w:sz w:val="26"/>
              <w:szCs w:val="26"/>
            </w:rPr>
            <m:t>0.515515</m:t>
          </m:r>
          <m:r>
            <m:rPr>
              <m:sty m:val="p"/>
            </m:rPr>
            <w:rPr>
              <w:sz w:val="26"/>
              <w:szCs w:val="26"/>
            </w:rPr>
            <m:t>).</m:t>
          </m:r>
        </m:oMath>
      </m:oMathPara>
    </w:p>
    <w:p w14:paraId="583302C7">
      <w:pPr>
        <w:pStyle w:val="165"/>
        <w:rPr>
          <w:rFonts w:hint="default" w:ascii="Times New Roman" w:hAnsi="Times New Roman" w:cs="Times New Roman"/>
          <w:sz w:val="26"/>
          <w:szCs w:val="26"/>
        </w:rPr>
      </w:pPr>
      <w:r>
        <w:rPr>
          <w:rFonts w:hint="default" w:ascii="Times New Roman" w:hAnsi="Times New Roman" w:cs="Times New Roman"/>
          <w:sz w:val="26"/>
          <w:szCs w:val="26"/>
        </w:rPr>
        <w:t>Thế vào gradient đã chứng minh:</w:t>
      </w:r>
    </w:p>
    <w:p w14:paraId="23C62A75">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=0.677941,  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w</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=−0.271549, 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g</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b</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=−0.001148.</m:t>
          </m:r>
        </m:oMath>
      </m:oMathPara>
    </w:p>
    <w:p w14:paraId="1814798C">
      <w:pPr>
        <w:pStyle w:val="165"/>
        <w:rPr>
          <w:rFonts w:hint="default" w:ascii="Times New Roman" w:hAnsi="Times New Roman" w:cs="Times New Roman"/>
          <w:sz w:val="26"/>
          <w:szCs w:val="26"/>
        </w:rPr>
      </w:pPr>
      <w:r>
        <w:rPr>
          <w:rFonts w:hint="default" w:ascii="Times New Roman" w:hAnsi="Times New Roman" w:cs="Times New Roman"/>
          <w:sz w:val="26"/>
          <w:szCs w:val="26"/>
        </w:rPr>
        <w:t>Dùng cùng quy tắc cập nhật đồng thời:</w:t>
      </w:r>
    </w:p>
    <w:p w14:paraId="27353A8E">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w</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=0.055429−0.2(−0.271549)=0.109738, 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=0−0.2(−0.001148)=0.000230.</m:t>
          </m:r>
        </m:oMath>
      </m:oMathPara>
    </w:p>
    <w:p w14:paraId="7C5FA10C">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Sau lần hai,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=0.663341</m:t>
        </m:r>
      </m:oMath>
      <w:r>
        <w:rPr>
          <w:rFonts w:hint="default" w:ascii="Times New Roman" w:hAnsi="Times New Roman" w:cs="Times New Roman"/>
          <w:sz w:val="26"/>
          <w:szCs w:val="26"/>
        </w:rPr>
        <w:t>.</w:t>
      </w:r>
    </w:p>
    <w:p w14:paraId="336938F7">
      <w:pPr>
        <w:pStyle w:val="165"/>
        <w:rPr>
          <w:rFonts w:hint="default" w:ascii="Times New Roman" w:hAnsi="Times New Roman" w:cs="Times New Roman"/>
          <w:sz w:val="26"/>
          <w:szCs w:val="26"/>
        </w:rPr>
      </w:pPr>
      <w:r>
        <w:rPr>
          <w:rFonts w:hint="default" w:ascii="Times New Roman" w:hAnsi="Times New Roman" w:cs="Times New Roman"/>
          <w:b/>
          <w:bCs/>
          <w:sz w:val="26"/>
          <w:szCs w:val="26"/>
        </w:rPr>
        <w:t>f)</w:t>
      </w:r>
      <w:r>
        <w:rPr>
          <w:rFonts w:hint="default" w:ascii="Times New Roman" w:hAnsi="Times New Roman" w:cs="Times New Roman"/>
          <w:sz w:val="26"/>
          <w:szCs w:val="26"/>
        </w:rPr>
        <w:t xml:space="preserve"> Mô hình sau hai lần cập nhật:</w:t>
      </w:r>
    </w:p>
    <w:p w14:paraId="37CD7E05">
      <w:pPr>
        <w:pStyle w:val="3"/>
        <w:rPr>
          <w:rFonts w:hint="default" w:ascii="Times New Roman" w:hAnsi="Times New Roman" w:cs="Times New Roman"/>
          <w:sz w:val="26"/>
          <w:szCs w:val="26"/>
        </w:rPr>
      </w:pPr>
      <m:oMathPara>
        <m:oMathParaPr>
          <m:jc m:val="center"/>
        </m:oMathParaPr>
        <m:oMath>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(0.109738</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+0.000230),  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−130)/50.</m:t>
          </m:r>
        </m:oMath>
      </m:oMathPara>
    </w:p>
    <w:p w14:paraId="4C8E4E4E">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Với </w:t>
      </w:r>
      <m:oMath>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=125</m:t>
        </m:r>
      </m:oMath>
      <w:r>
        <w:rPr>
          <w:rFonts w:hint="default" w:ascii="Times New Roman" w:hAnsi="Times New Roman" w:cs="Times New Roman"/>
          <w:sz w:val="26"/>
          <w:szCs w:val="26"/>
        </w:rPr>
        <w:t xml:space="preserve">,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=−0.1</m:t>
        </m:r>
      </m:oMath>
      <w:r>
        <w:rPr>
          <w:rFonts w:hint="default" w:ascii="Times New Roman" w:hAnsi="Times New Roman" w:cs="Times New Roman"/>
          <w:sz w:val="26"/>
          <w:szCs w:val="26"/>
        </w:rPr>
        <w:t xml:space="preserve">, nên </w:t>
      </w:r>
      <m:oMath>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≈0.497314</m:t>
        </m:r>
      </m:oMath>
      <w:r>
        <w:rPr>
          <w:rFonts w:hint="default" w:ascii="Times New Roman" w:hAnsi="Times New Roman" w:cs="Times New Roman"/>
          <w:sz w:val="26"/>
          <w:szCs w:val="26"/>
        </w:rPr>
        <w:t xml:space="preserve">. Với </w:t>
      </w:r>
      <m:oMath>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=160</m:t>
        </m:r>
      </m:oMath>
      <w:r>
        <w:rPr>
          <w:rFonts w:hint="default" w:ascii="Times New Roman" w:hAnsi="Times New Roman" w:cs="Times New Roman"/>
          <w:sz w:val="26"/>
          <w:szCs w:val="26"/>
        </w:rPr>
        <w:t xml:space="preserve">,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=0.6</m:t>
        </m:r>
      </m:oMath>
      <w:r>
        <w:rPr>
          <w:rFonts w:hint="default" w:ascii="Times New Roman" w:hAnsi="Times New Roman" w:cs="Times New Roman"/>
          <w:sz w:val="26"/>
          <w:szCs w:val="26"/>
        </w:rPr>
        <w:t xml:space="preserve">, nên </w:t>
      </w:r>
      <m:oMath>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≈0.516512</m:t>
        </m:r>
      </m:oMath>
      <w:r>
        <w:rPr>
          <w:rFonts w:hint="default" w:ascii="Times New Roman" w:hAnsi="Times New Roman" w:cs="Times New Roman"/>
          <w:sz w:val="26"/>
          <w:szCs w:val="26"/>
        </w:rPr>
        <w:t>.</w:t>
      </w:r>
    </w:p>
    <w:p w14:paraId="03C4028E">
      <w:pPr>
        <w:pStyle w:val="165"/>
        <w:rPr>
          <w:rFonts w:hint="default" w:ascii="Times New Roman" w:hAnsi="Times New Roman" w:cs="Times New Roman"/>
          <w:sz w:val="26"/>
          <w:szCs w:val="26"/>
        </w:rPr>
      </w:pPr>
      <w:r>
        <w:rPr>
          <w:rFonts w:hint="default" w:ascii="Times New Roman" w:hAnsi="Times New Roman" w:cs="Times New Roman"/>
          <w:b/>
          <w:bCs/>
          <w:sz w:val="26"/>
          <w:szCs w:val="26"/>
        </w:rPr>
        <w:t>g)</w:t>
      </w:r>
      <w:r>
        <w:rPr>
          <w:rFonts w:hint="default" w:ascii="Times New Roman" w:hAnsi="Times New Roman" w:cs="Times New Roman"/>
          <w:sz w:val="26"/>
          <w:szCs w:val="26"/>
        </w:rPr>
        <w:t xml:space="preserve"> Dùng nhãn dự đoán </w:t>
      </w:r>
      <m:oMath>
        <m:acc>
          <m:accPr>
            <m:ctrlPr>
              <w:rPr>
                <w:rFonts w:hint="default" w:ascii="Cambria Math" w:hAnsi="Cambria Math" w:cs="Times New Roman"/>
                <w:sz w:val="26"/>
                <w:szCs w:val="26"/>
              </w:rPr>
            </m:ctrlPr>
          </m:acc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acc>
        <m:r>
          <m:rPr>
            <m:nor/>
            <m:sty m:val="p"/>
          </m:rPr>
          <w:rPr>
            <w:rFonts w:hint="default" w:ascii="Times New Roman" w:hAnsi="Times New Roman" w:cs="Times New Roman"/>
            <w:b w:val="0"/>
            <w:i w:val="0"/>
            <w:sz w:val="26"/>
            <w:szCs w:val="26"/>
          </w:rPr>
          <m:t>≥0.5⇒1</m:t>
        </m:r>
      </m:oMath>
      <w:r>
        <w:rPr>
          <w:rFonts w:hint="default" w:ascii="Times New Roman" w:hAnsi="Times New Roman" w:cs="Times New Roman"/>
          <w:sz w:val="26"/>
          <w:szCs w:val="26"/>
        </w:rPr>
        <w:t>; xác suất sau lần hai theo thứ tự bảng xấp xỉ:</w:t>
      </w:r>
    </w:p>
    <w:p w14:paraId="7FEE9C2B">
      <w:pPr>
        <w:pStyle w:val="3"/>
        <w:rPr>
          <w:rFonts w:hint="default" w:ascii="Times New Roman" w:hAnsi="Times New Roman" w:cs="Times New Roman"/>
          <w:b w:val="0"/>
          <w:i w:val="0"/>
          <w:sz w:val="26"/>
          <w:szCs w:val="26"/>
        </w:rPr>
      </w:pPr>
      <m:oMathPara>
        <m:oMath>
          <m:r>
            <m:rPr>
              <m:nor/>
              <m:sty m:val="p"/>
            </m:rPr>
            <w:rPr>
              <w:rFonts w:hint="default" w:ascii="Times New Roman" w:hAnsi="Times New Roman" w:cs="Times New Roman"/>
              <w:b w:val="0"/>
              <w:i w:val="0"/>
              <w:sz w:val="26"/>
              <w:szCs w:val="26"/>
            </w:rPr>
            <m:t>(0.5012,0.5061,0.4770,0.5132,0.5116,0.4847,0.4940,0.4869,0.4847,0.5072,0.4705,0.5209,0.4803,</m:t>
          </m:r>
        </m:oMath>
      </m:oMathPara>
    </w:p>
    <w:p w14:paraId="76B7B27C">
      <w:pPr>
        <w:pStyle w:val="3"/>
        <w:rPr>
          <w:rFonts w:hint="default" w:ascii="Times New Roman" w:hAnsi="Times New Roman" w:cs="Times New Roman"/>
          <w:sz w:val="26"/>
          <w:szCs w:val="26"/>
        </w:rPr>
      </w:pPr>
      <m:oMathPara>
        <m:oMathParaPr>
          <m:jc m:val="left"/>
        </m:oMathParaPr>
        <m:oMath>
          <m:r>
            <m:rPr>
              <m:nor/>
              <m:sty m:val="p"/>
            </m:rPr>
            <w:rPr>
              <w:rFonts w:hint="default" w:ascii="Times New Roman" w:hAnsi="Times New Roman" w:cs="Times New Roman"/>
              <w:b w:val="0"/>
              <w:i w:val="0"/>
              <w:sz w:val="26"/>
              <w:szCs w:val="26"/>
            </w:rPr>
            <m:t>0.5307).</m:t>
          </m:r>
        </m:oMath>
      </m:oMathPara>
    </w:p>
    <w:p w14:paraId="45533158">
      <w:pPr>
        <w:pStyle w:val="165"/>
        <w:rPr>
          <w:rFonts w:hint="default" w:ascii="Times New Roman" w:hAnsi="Times New Roman" w:cs="Times New Roman"/>
          <w:sz w:val="26"/>
          <w:szCs w:val="26"/>
        </w:rPr>
      </w:pPr>
      <w:r>
        <w:rPr>
          <w:rFonts w:hint="default" w:ascii="Times New Roman" w:hAnsi="Times New Roman" w:cs="Times New Roman"/>
          <w:sz w:val="26"/>
          <w:szCs w:val="26"/>
        </w:rPr>
        <w:t>Ngưỡng 0.5 phân lớp cả 7 mẫu G thành 1 và cả 7 mẫu B thành 0. Confusion matrix:</w:t>
      </w:r>
    </w:p>
    <w:p w14:paraId="6D460D29">
      <w:pPr>
        <w:pStyle w:val="3"/>
        <w:rPr>
          <w:rFonts w:hint="default" w:ascii="Times New Roman" w:hAnsi="Times New Roman" w:cs="Times New Roman"/>
          <w:sz w:val="26"/>
          <w:szCs w:val="26"/>
        </w:rPr>
      </w:pPr>
      <m:oMathPara>
        <m:oMathParaPr>
          <m:jc m:val="center"/>
        </m:oMathParaPr>
        <m:oMath>
          <m:m>
            <m:mPr>
              <m:mcs>
                <m:mc>
                  <m:mcPr>
                    <m:count m:val="3"/>
                    <m:mcJc m:val="center"/>
                  </m:mcPr>
                </m:mc>
              </m:mcs>
              <m:plcHide m:val="1"/>
              <m:ctrlPr>
                <w:rPr>
                  <w:rFonts w:hint="default" w:ascii="Cambria Math" w:hAnsi="Cambria Math" w:cs="Times New Roman"/>
                  <w:sz w:val="26"/>
                  <w:szCs w:val="26"/>
                </w:rPr>
              </m:ctrlPr>
            </m:mPr>
            <m:mr>
              <m:e>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Dự đoán G</m:t>
                </m:r>
                <m:ctrlPr>
                  <w:rPr>
                    <w:rFonts w:hint="default" w:ascii="Cambria Math" w:hAnsi="Cambria Math" w:cs="Times New Roman"/>
                    <w:sz w:val="26"/>
                    <w:szCs w:val="26"/>
                  </w:rPr>
                </m:ctrlPr>
              </m:e>
              <m:e>
                <m:r>
                  <m:rPr>
                    <m:nor/>
                    <m:sty m:val="p"/>
                  </m:rPr>
                  <w:rPr>
                    <w:rFonts w:hint="default" w:ascii="Times New Roman" w:hAnsi="Times New Roman" w:cs="Times New Roman"/>
                    <w:b w:val="0"/>
                    <w:i w:val="0"/>
                    <w:sz w:val="26"/>
                    <w:szCs w:val="26"/>
                  </w:rPr>
                  <m:t>Dự đoán B</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Thực tế G</m:t>
                </m:r>
                <m:ctrlPr>
                  <w:rPr>
                    <w:rFonts w:hint="default" w:ascii="Cambria Math" w:hAnsi="Cambria Math" w:cs="Times New Roman"/>
                    <w:sz w:val="26"/>
                    <w:szCs w:val="26"/>
                  </w:rPr>
                </m:ctrlPr>
              </m:e>
              <m:e>
                <m:r>
                  <m:rPr>
                    <m:nor/>
                  </m:rPr>
                  <w:rPr>
                    <w:rFonts w:hint="default" w:ascii="Times New Roman" w:hAnsi="Times New Roman" w:cs="Times New Roman"/>
                    <w:i/>
                    <w:sz w:val="26"/>
                    <w:szCs w:val="26"/>
                  </w:rPr>
                  <m:t>TP</m:t>
                </m:r>
                <m:r>
                  <m:rPr>
                    <m:nor/>
                    <m:sty m:val="p"/>
                  </m:rPr>
                  <w:rPr>
                    <w:rFonts w:hint="default" w:ascii="Times New Roman" w:hAnsi="Times New Roman" w:cs="Times New Roman"/>
                    <w:b w:val="0"/>
                    <w:i w:val="0"/>
                    <w:sz w:val="26"/>
                    <w:szCs w:val="26"/>
                  </w:rPr>
                  <m:t>=7</m:t>
                </m:r>
                <m:ctrlPr>
                  <w:rPr>
                    <w:rFonts w:hint="default" w:ascii="Cambria Math" w:hAnsi="Cambria Math" w:cs="Times New Roman"/>
                    <w:sz w:val="26"/>
                    <w:szCs w:val="26"/>
                  </w:rPr>
                </m:ctrlPr>
              </m:e>
              <m:e>
                <m:r>
                  <m:rPr>
                    <m:nor/>
                  </m:rPr>
                  <w:rPr>
                    <w:rFonts w:hint="default" w:ascii="Times New Roman" w:hAnsi="Times New Roman" w:cs="Times New Roman"/>
                    <w:i/>
                    <w:sz w:val="26"/>
                    <w:szCs w:val="26"/>
                  </w:rPr>
                  <m:t>FN</m:t>
                </m:r>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mr>
            <m:mr>
              <m:e>
                <m:r>
                  <m:rPr>
                    <m:nor/>
                    <m:sty m:val="p"/>
                  </m:rPr>
                  <w:rPr>
                    <w:rFonts w:hint="default" w:ascii="Times New Roman" w:hAnsi="Times New Roman" w:cs="Times New Roman"/>
                    <w:b w:val="0"/>
                    <w:i w:val="0"/>
                    <w:sz w:val="26"/>
                    <w:szCs w:val="26"/>
                  </w:rPr>
                  <m:t>Thực tế B</m:t>
                </m:r>
                <m:ctrlPr>
                  <w:rPr>
                    <w:rFonts w:hint="default" w:ascii="Cambria Math" w:hAnsi="Cambria Math" w:cs="Times New Roman"/>
                    <w:sz w:val="26"/>
                    <w:szCs w:val="26"/>
                  </w:rPr>
                </m:ctrlPr>
              </m:e>
              <m:e>
                <m:r>
                  <m:rPr>
                    <m:nor/>
                  </m:rPr>
                  <w:rPr>
                    <w:rFonts w:hint="default" w:ascii="Times New Roman" w:hAnsi="Times New Roman" w:cs="Times New Roman"/>
                    <w:i/>
                    <w:sz w:val="26"/>
                    <w:szCs w:val="26"/>
                  </w:rPr>
                  <m:t>FP</m:t>
                </m:r>
                <m:r>
                  <m:rPr>
                    <m:nor/>
                    <m:sty m:val="p"/>
                  </m:rPr>
                  <w:rPr>
                    <w:rFonts w:hint="default" w:ascii="Times New Roman" w:hAnsi="Times New Roman" w:cs="Times New Roman"/>
                    <w:b w:val="0"/>
                    <w:i w:val="0"/>
                    <w:sz w:val="26"/>
                    <w:szCs w:val="26"/>
                  </w:rPr>
                  <m:t>=0</m:t>
                </m:r>
                <m:ctrlPr>
                  <w:rPr>
                    <w:rFonts w:hint="default" w:ascii="Cambria Math" w:hAnsi="Cambria Math" w:cs="Times New Roman"/>
                    <w:sz w:val="26"/>
                    <w:szCs w:val="26"/>
                  </w:rPr>
                </m:ctrlPr>
              </m:e>
              <m:e>
                <m:r>
                  <m:rPr>
                    <m:nor/>
                  </m:rPr>
                  <w:rPr>
                    <w:rFonts w:hint="default" w:ascii="Times New Roman" w:hAnsi="Times New Roman" w:cs="Times New Roman"/>
                    <w:i/>
                    <w:sz w:val="26"/>
                    <w:szCs w:val="26"/>
                  </w:rPr>
                  <m:t>TN</m:t>
                </m:r>
                <m:r>
                  <m:rPr>
                    <m:nor/>
                    <m:sty m:val="p"/>
                  </m:rPr>
                  <w:rPr>
                    <w:rFonts w:hint="default" w:ascii="Times New Roman" w:hAnsi="Times New Roman" w:cs="Times New Roman"/>
                    <w:b w:val="0"/>
                    <w:i w:val="0"/>
                    <w:sz w:val="26"/>
                    <w:szCs w:val="26"/>
                  </w:rPr>
                  <m:t>=7</m:t>
                </m:r>
                <m:ctrlPr>
                  <w:rPr>
                    <w:rFonts w:hint="default" w:ascii="Cambria Math" w:hAnsi="Cambria Math" w:cs="Times New Roman"/>
                    <w:sz w:val="26"/>
                    <w:szCs w:val="26"/>
                  </w:rPr>
                </m:ctrlPr>
              </m:e>
            </m:mr>
          </m:m>
        </m:oMath>
      </m:oMathPara>
    </w:p>
    <w:p w14:paraId="2E5D02F3">
      <w:pPr>
        <w:pStyle w:val="165"/>
        <w:rPr>
          <w:rFonts w:hint="default" w:ascii="Times New Roman" w:hAnsi="Times New Roman" w:cs="Times New Roman"/>
          <w:sz w:val="26"/>
          <w:szCs w:val="26"/>
        </w:rPr>
      </w:pPr>
      <m:oMathPara>
        <m:oMathParaPr>
          <m:jc m:val="center"/>
        </m:oMathParaPr>
        <m:oMath>
          <m:r>
            <m:rPr>
              <m:nor/>
            </m:rPr>
            <w:rPr>
              <w:rFonts w:hint="default" w:ascii="Times New Roman" w:hAnsi="Times New Roman" w:cs="Times New Roman"/>
              <w:i/>
              <w:sz w:val="26"/>
              <w:szCs w:val="26"/>
            </w:rPr>
            <m:t>Accuracy</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rPr>
                <w:rPr>
                  <w:rFonts w:hint="default" w:ascii="Times New Roman" w:hAnsi="Times New Roman" w:cs="Times New Roman"/>
                  <w:i/>
                  <w:sz w:val="26"/>
                  <w:szCs w:val="26"/>
                </w:rPr>
                <m:t>TP</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TN</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14</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r>
            <m:rPr>
              <m:nor/>
            </m:rPr>
            <w:rPr>
              <w:rFonts w:hint="default" w:ascii="Times New Roman" w:hAnsi="Times New Roman" w:cs="Times New Roman"/>
              <w:i/>
              <w:sz w:val="26"/>
              <w:szCs w:val="26"/>
            </w:rPr>
            <m:t>Precision</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rPr>
                <w:rPr>
                  <w:rFonts w:hint="default" w:ascii="Times New Roman" w:hAnsi="Times New Roman" w:cs="Times New Roman"/>
                  <w:i/>
                  <w:sz w:val="26"/>
                  <w:szCs w:val="26"/>
                </w:rPr>
                <m:t>TP</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TP</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FP</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r>
            <m:rPr>
              <m:nor/>
            </m:rPr>
            <w:rPr>
              <w:rFonts w:hint="default" w:ascii="Times New Roman" w:hAnsi="Times New Roman" w:cs="Times New Roman"/>
              <w:i/>
              <w:sz w:val="26"/>
              <w:szCs w:val="26"/>
            </w:rPr>
            <m:t>Recall</m:t>
          </m:r>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rPr>
                <w:rPr>
                  <w:rFonts w:hint="default" w:ascii="Times New Roman" w:hAnsi="Times New Roman" w:cs="Times New Roman"/>
                  <w:i/>
                  <w:sz w:val="26"/>
                  <w:szCs w:val="26"/>
                </w:rPr>
                <m:t>TP</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TP</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FN</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r>
            <m:rPr>
              <m:nor/>
            </m:rPr>
            <w:rPr>
              <w:rFonts w:hint="default" w:ascii="Times New Roman" w:hAnsi="Times New Roman" w:cs="Times New Roman"/>
              <w:i/>
              <w:sz w:val="26"/>
              <w:szCs w:val="26"/>
            </w:rPr>
            <m:t>F</m:t>
          </m:r>
          <m:r>
            <m:rPr>
              <m:nor/>
              <m:sty m:val="p"/>
            </m:rPr>
            <w:rPr>
              <w:rFonts w:hint="default" w:ascii="Times New Roman" w:hAnsi="Times New Roman" w:cs="Times New Roman"/>
              <w:b w:val="0"/>
              <w:i w:val="0"/>
              <w:sz w:val="26"/>
              <w:szCs w:val="26"/>
            </w:rPr>
            <m:t>1=</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2</m:t>
              </m:r>
              <m:r>
                <m:rPr>
                  <m:nor/>
                </m:rPr>
                <w:rPr>
                  <w:rFonts w:hint="default" w:ascii="Times New Roman" w:hAnsi="Times New Roman" w:cs="Times New Roman"/>
                  <w:i/>
                  <w:sz w:val="26"/>
                  <w:szCs w:val="26"/>
                </w:rPr>
                <m:t>PR</m:t>
              </m:r>
              <m:ctrlPr>
                <w:rPr>
                  <w:rFonts w:hint="default" w:ascii="Cambria Math" w:hAnsi="Cambria Math" w:cs="Times New Roman"/>
                  <w:sz w:val="26"/>
                  <w:szCs w:val="26"/>
                </w:rPr>
              </m:ctrlPr>
            </m:num>
            <m:den>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R</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m:t>
          </m:r>
        </m:oMath>
      </m:oMathPara>
    </w:p>
    <w:p w14:paraId="58210853">
      <w:pPr>
        <w:pStyle w:val="165"/>
        <w:rPr>
          <w:rFonts w:hint="default" w:ascii="Times New Roman" w:hAnsi="Times New Roman" w:cs="Times New Roman"/>
          <w:sz w:val="26"/>
          <w:szCs w:val="26"/>
        </w:rPr>
      </w:pPr>
      <w:r>
        <w:rPr>
          <w:rFonts w:hint="default" w:ascii="Times New Roman" w:hAnsi="Times New Roman" w:cs="Times New Roman"/>
          <w:b/>
          <w:bCs/>
          <w:sz w:val="26"/>
          <w:szCs w:val="26"/>
        </w:rPr>
        <w:t>h)</w:t>
      </w:r>
      <w:r>
        <w:rPr>
          <w:rFonts w:hint="default" w:ascii="Times New Roman" w:hAnsi="Times New Roman" w:cs="Times New Roman"/>
          <w:sz w:val="26"/>
          <w:szCs w:val="26"/>
        </w:rPr>
        <w:t xml:space="preserve"> Với ngưỡng 0.5, </w:t>
      </w:r>
      <m:oMath>
        <m:r>
          <m:rPr>
            <m:nor/>
          </m:rPr>
          <w:rPr>
            <w:rFonts w:hint="default" w:ascii="Times New Roman" w:hAnsi="Times New Roman" w:cs="Times New Roman"/>
            <w:i/>
            <w:sz w:val="26"/>
            <w:szCs w:val="26"/>
          </w:rPr>
          <m:t>σ</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r>
          <m:rPr>
            <m:nor/>
            <m:sty m:val="p"/>
          </m:rPr>
          <w:rPr>
            <w:rFonts w:hint="default" w:ascii="Times New Roman" w:hAnsi="Times New Roman" w:cs="Times New Roman"/>
            <w:b w:val="0"/>
            <w:i w:val="0"/>
            <w:sz w:val="26"/>
            <w:szCs w:val="26"/>
          </w:rPr>
          <m:t>)=0.5</m:t>
        </m:r>
      </m:oMath>
      <w:r>
        <w:rPr>
          <w:rFonts w:hint="default" w:ascii="Times New Roman" w:hAnsi="Times New Roman" w:cs="Times New Roman"/>
          <w:sz w:val="26"/>
          <w:szCs w:val="26"/>
        </w:rPr>
        <w:t xml:space="preserve"> khi </w:t>
      </w:r>
      <m:oMath>
        <m:r>
          <m:rPr>
            <m:nor/>
          </m:rPr>
          <w:rPr>
            <w:rFonts w:hint="default" w:ascii="Times New Roman" w:hAnsi="Times New Roman" w:cs="Times New Roman"/>
            <w:i/>
            <w:sz w:val="26"/>
            <w:szCs w:val="26"/>
          </w:rPr>
          <m:t>z</m:t>
        </m:r>
        <m:r>
          <m:rPr>
            <m:nor/>
            <m:sty m:val="p"/>
          </m:rPr>
          <w:rPr>
            <w:rFonts w:hint="default" w:ascii="Times New Roman" w:hAnsi="Times New Roman" w:cs="Times New Roman"/>
            <w:b w:val="0"/>
            <w:i w:val="0"/>
            <w:sz w:val="26"/>
            <w:szCs w:val="26"/>
          </w:rPr>
          <m:t>=0</m:t>
        </m:r>
      </m:oMath>
      <w:r>
        <w:rPr>
          <w:rFonts w:hint="default" w:ascii="Times New Roman" w:hAnsi="Times New Roman" w:cs="Times New Roman"/>
          <w:sz w:val="26"/>
          <w:szCs w:val="26"/>
        </w:rPr>
        <w:t>. Do đó</w:t>
      </w:r>
    </w:p>
    <w:p w14:paraId="25703E0E">
      <w:pPr>
        <w:pStyle w:val="3"/>
        <w:rPr>
          <w:rFonts w:hint="default" w:ascii="Times New Roman" w:hAnsi="Times New Roman" w:cs="Times New Roman"/>
          <w:sz w:val="26"/>
          <w:szCs w:val="26"/>
        </w:rPr>
      </w:pPr>
      <m:oMathPara>
        <m:oMathParaPr>
          <m:jc m:val="center"/>
        </m:oMathParaPr>
        <m:oMath>
          <m:r>
            <m:rPr>
              <m:nor/>
              <m:sty m:val="p"/>
            </m:rPr>
            <w:rPr>
              <w:rFonts w:hint="default" w:ascii="Times New Roman" w:hAnsi="Times New Roman" w:cs="Times New Roman"/>
              <w:b w:val="0"/>
              <w:i w:val="0"/>
              <w:sz w:val="26"/>
              <w:szCs w:val="26"/>
            </w:rPr>
            <m:t>0.109738</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+0.000230=0⇒</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≈−0.002092⇒</m:t>
          </m:r>
          <m:r>
            <m:rPr>
              <m:nor/>
            </m:rPr>
            <w:rPr>
              <w:rFonts w:hint="default" w:ascii="Times New Roman" w:hAnsi="Times New Roman" w:cs="Times New Roman"/>
              <w:i/>
              <w:sz w:val="26"/>
              <w:szCs w:val="26"/>
            </w:rPr>
            <m:t>x</m:t>
          </m:r>
          <m:r>
            <m:rPr>
              <m:nor/>
              <m:sty m:val="p"/>
            </m:rPr>
            <w:rPr>
              <w:rFonts w:hint="default" w:ascii="Times New Roman" w:hAnsi="Times New Roman" w:cs="Times New Roman"/>
              <w:b w:val="0"/>
              <w:i w:val="0"/>
              <w:sz w:val="26"/>
              <w:szCs w:val="26"/>
            </w:rPr>
            <m:t>=130+50</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≈129.895phút.</m:t>
          </m:r>
        </m:oMath>
      </m:oMathPara>
    </w:p>
    <w:p w14:paraId="7E20AE5E">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Điểm trên hàng </w:t>
      </w:r>
      <m:oMath>
        <m:r>
          <m:rPr>
            <m:nor/>
          </m:rPr>
          <w:rPr>
            <w:rFonts w:hint="default" w:ascii="Times New Roman" w:hAnsi="Times New Roman" w:cs="Times New Roman"/>
            <w:i/>
            <w:sz w:val="26"/>
            <w:szCs w:val="26"/>
          </w:rPr>
          <m:t>y</m:t>
        </m:r>
        <m:r>
          <m:rPr>
            <m:nor/>
            <m:sty m:val="p"/>
          </m:rPr>
          <w:rPr>
            <w:rFonts w:hint="default" w:ascii="Times New Roman" w:hAnsi="Times New Roman" w:cs="Times New Roman"/>
            <w:b w:val="0"/>
            <w:i w:val="0"/>
            <w:sz w:val="26"/>
            <w:szCs w:val="26"/>
          </w:rPr>
          <m:t>=1</m:t>
        </m:r>
      </m:oMath>
      <w:r>
        <w:rPr>
          <w:rFonts w:hint="default" w:ascii="Times New Roman" w:hAnsi="Times New Roman" w:cs="Times New Roman"/>
          <w:sz w:val="26"/>
          <w:szCs w:val="26"/>
        </w:rPr>
        <w:t xml:space="preserve"> là phim tốt (G); điểm trên hàng </w:t>
      </w:r>
      <m:oMath>
        <m:r>
          <m:rPr>
            <m:nor/>
          </m:rPr>
          <w:rPr>
            <w:rFonts w:hint="default" w:ascii="Times New Roman" w:hAnsi="Times New Roman" w:cs="Times New Roman"/>
            <w:i/>
            <w:sz w:val="26"/>
            <w:szCs w:val="26"/>
          </w:rPr>
          <m:t>y</m:t>
        </m:r>
        <m:r>
          <m:rPr>
            <m:nor/>
            <m:sty m:val="p"/>
          </m:rPr>
          <w:rPr>
            <w:rFonts w:hint="default" w:ascii="Times New Roman" w:hAnsi="Times New Roman" w:cs="Times New Roman"/>
            <w:b w:val="0"/>
            <w:i w:val="0"/>
            <w:sz w:val="26"/>
            <w:szCs w:val="26"/>
          </w:rPr>
          <m:t>=0</m:t>
        </m:r>
      </m:oMath>
      <w:r>
        <w:rPr>
          <w:rFonts w:hint="default" w:ascii="Times New Roman" w:hAnsi="Times New Roman" w:cs="Times New Roman"/>
          <w:sz w:val="26"/>
          <w:szCs w:val="26"/>
        </w:rPr>
        <w:t xml:space="preserve"> là phim không tốt (B).</w:t>
      </w:r>
    </w:p>
    <w:p w14:paraId="6D408A5B">
      <w:pPr>
        <w:pStyle w:val="33"/>
        <w:keepNext w:val="0"/>
        <w:keepLines w:val="0"/>
        <w:widowControl/>
        <w:suppressLineNumbers w:val="0"/>
        <w:spacing w:before="0" w:beforeAutospacing="0" w:after="0" w:afterAutospacing="0"/>
        <w:ind w:left="0" w:right="0"/>
      </w:pPr>
    </w:p>
    <w:p w14:paraId="3E4AD39D">
      <w:pPr>
        <w:pStyle w:val="3"/>
        <w:rPr>
          <w:rFonts w:hint="default"/>
        </w:rPr>
      </w:pPr>
      <w:r>
        <w:drawing>
          <wp:inline distT="0" distB="0" distL="114300" distR="114300">
            <wp:extent cx="5739130" cy="3030855"/>
            <wp:effectExtent l="0" t="0" r="6350" b="19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6"/>
                    <a:stretch>
                      <a:fillRect/>
                    </a:stretch>
                  </pic:blipFill>
                  <pic:spPr>
                    <a:xfrm>
                      <a:off x="0" y="0"/>
                      <a:ext cx="5739130" cy="3030855"/>
                    </a:xfrm>
                    <a:prstGeom prst="rect">
                      <a:avLst/>
                    </a:prstGeom>
                    <a:noFill/>
                    <a:ln>
                      <a:noFill/>
                    </a:ln>
                  </pic:spPr>
                </pic:pic>
              </a:graphicData>
            </a:graphic>
          </wp:inline>
        </w:drawing>
      </w:r>
    </w:p>
    <w:p w14:paraId="0A024467">
      <w:pPr>
        <w:pStyle w:val="3"/>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Đồ thị tính toán cho một mẫu; mũi tên liền chỉ chiều lan truyền tiến:</w:t>
      </w:r>
    </w:p>
    <w:p w14:paraId="06C169C4">
      <w:pPr>
        <w:pStyle w:val="3"/>
        <w:numPr>
          <w:ilvl w:val="0"/>
          <w:numId w:val="0"/>
        </w:numPr>
        <w:rPr>
          <w:rFonts w:hint="default" w:hAnsi="Cambria Math" w:cs="Times New Roman"/>
          <w:i w:val="0"/>
          <w:sz w:val="26"/>
          <w:szCs w:val="26"/>
          <w:lang w:val="en-US"/>
        </w:rPr>
      </w:pPr>
      <w:r>
        <w:rPr>
          <w:sz w:val="26"/>
        </w:rPr>
        <mc:AlternateContent>
          <mc:Choice Requires="wps">
            <w:drawing>
              <wp:anchor distT="0" distB="0" distL="114300" distR="114300" simplePos="0" relativeHeight="251664384" behindDoc="0" locked="0" layoutInCell="1" allowOverlap="1">
                <wp:simplePos x="0" y="0"/>
                <wp:positionH relativeFrom="column">
                  <wp:posOffset>4359910</wp:posOffset>
                </wp:positionH>
                <wp:positionV relativeFrom="paragraph">
                  <wp:posOffset>225425</wp:posOffset>
                </wp:positionV>
                <wp:extent cx="480060" cy="7620"/>
                <wp:effectExtent l="33655" t="69215" r="34925" b="106045"/>
                <wp:wrapNone/>
                <wp:docPr id="7" name="Straight Arrow Connector 7"/>
                <wp:cNvGraphicFramePr/>
                <a:graphic xmlns:a="http://schemas.openxmlformats.org/drawingml/2006/main">
                  <a:graphicData uri="http://schemas.microsoft.com/office/word/2010/wordprocessingShape">
                    <wps:wsp>
                      <wps:cNvCnPr/>
                      <wps:spPr>
                        <a:xfrm flipV="1">
                          <a:off x="5375910" y="7310755"/>
                          <a:ext cx="480060" cy="762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343.3pt;margin-top:17.75pt;height:0.6pt;width:37.8pt;z-index:251664384;mso-width-relative:page;mso-height-relative:page;" filled="f" stroked="t" coordsize="21600,21600" o:gfxdata="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7F+NUAAAAJAQAADwAAAAAAAAABACAAAAAiAAAAZHJzL2Rvd25y&#10;ZXYueG1sUEsBAhQAFAAAAAgAh07iQAIXECI6AgAAjwQAAA4AAAAAAAAAAQAgAAAAJAEAAGRycy9l&#10;Mm9Eb2MueG1sUEsFBgAAAAAGAAYAWQEAANAFA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3360" behindDoc="0" locked="0" layoutInCell="1" allowOverlap="1">
                <wp:simplePos x="0" y="0"/>
                <wp:positionH relativeFrom="column">
                  <wp:posOffset>2767330</wp:posOffset>
                </wp:positionH>
                <wp:positionV relativeFrom="paragraph">
                  <wp:posOffset>179705</wp:posOffset>
                </wp:positionV>
                <wp:extent cx="594360" cy="30480"/>
                <wp:effectExtent l="34290" t="45720" r="41910" b="106680"/>
                <wp:wrapNone/>
                <wp:docPr id="6" name="Straight Arrow Connector 6"/>
                <wp:cNvGraphicFramePr/>
                <a:graphic xmlns:a="http://schemas.openxmlformats.org/drawingml/2006/main">
                  <a:graphicData uri="http://schemas.microsoft.com/office/word/2010/wordprocessingShape">
                    <wps:wsp>
                      <wps:cNvCnPr/>
                      <wps:spPr>
                        <a:xfrm>
                          <a:off x="3783330" y="7265035"/>
                          <a:ext cx="594360" cy="3048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7.9pt;margin-top:14.15pt;height:2.4pt;width:46.8pt;z-index:251663360;mso-width-relative:page;mso-height-relative:page;" filled="f" stroked="t" coordsize="21600,21600" o:gfxdata="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e+WR/WAAAACQEAAA8AAAAAAAAAAQAgAAAAIgAAAGRycy9kb3ducmV2&#10;LnhtbFBLAQIUABQAAAAIAIdO4kAYtJV6NwIAAIYEAAAOAAAAAAAAAAEAIAAAACUBAABkcnMvZTJv&#10;RG9jLnhtbFBLBQYAAAAABgAGAFkBAADOBQ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2336" behindDoc="0" locked="0" layoutInCell="1" allowOverlap="1">
                <wp:simplePos x="0" y="0"/>
                <wp:positionH relativeFrom="column">
                  <wp:posOffset>1151890</wp:posOffset>
                </wp:positionH>
                <wp:positionV relativeFrom="paragraph">
                  <wp:posOffset>172085</wp:posOffset>
                </wp:positionV>
                <wp:extent cx="716280" cy="7620"/>
                <wp:effectExtent l="33655" t="64135" r="42545" b="111125"/>
                <wp:wrapNone/>
                <wp:docPr id="5" name="Straight Arrow Connector 5"/>
                <wp:cNvGraphicFramePr/>
                <a:graphic xmlns:a="http://schemas.openxmlformats.org/drawingml/2006/main">
                  <a:graphicData uri="http://schemas.microsoft.com/office/word/2010/wordprocessingShape">
                    <wps:wsp>
                      <wps:cNvCnPr/>
                      <wps:spPr>
                        <a:xfrm>
                          <a:off x="2167890" y="7257415"/>
                          <a:ext cx="716280" cy="762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90.7pt;margin-top:13.55pt;height:0.6pt;width:56.4pt;z-index:251662336;mso-width-relative:page;mso-height-relative:page;" filled="f" stroked="t" coordsize="21600,21600" o:gfxdata="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6NgydYAAAAJAQAADwAAAAAAAAABACAAAAAiAAAAZHJzL2Rvd25yZXYu&#10;eG1sUEsBAhQAFAAAAAgAh07iQLS2WTk2AgAAhQQAAA4AAAAAAAAAAQAgAAAAJQEAAGRycy9lMm9E&#10;b2MueG1sUEsFBgAAAAAGAAYAWQEAAM0FA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1312" behindDoc="0" locked="0" layoutInCell="1" allowOverlap="1">
                <wp:simplePos x="0" y="0"/>
                <wp:positionH relativeFrom="column">
                  <wp:posOffset>1929130</wp:posOffset>
                </wp:positionH>
                <wp:positionV relativeFrom="paragraph">
                  <wp:posOffset>370205</wp:posOffset>
                </wp:positionV>
                <wp:extent cx="30480" cy="403860"/>
                <wp:effectExtent l="67945" t="13970" r="84455" b="54610"/>
                <wp:wrapNone/>
                <wp:docPr id="4" name="Straight Arrow Connector 4"/>
                <wp:cNvGraphicFramePr/>
                <a:graphic xmlns:a="http://schemas.openxmlformats.org/drawingml/2006/main">
                  <a:graphicData uri="http://schemas.microsoft.com/office/word/2010/wordprocessingShape">
                    <wps:wsp>
                      <wps:cNvCnPr/>
                      <wps:spPr>
                        <a:xfrm flipV="1">
                          <a:off x="2945130" y="7318375"/>
                          <a:ext cx="30480" cy="40386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51.9pt;margin-top:29.15pt;height:31.8pt;width:2.4pt;z-index:251661312;mso-width-relative:page;mso-height-relative:page;" filled="f" stroked="t" coordsize="21600,21600" o:gfxdata="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lk9so1gAAAAoBAAAPAAAAAAAAAAEAIAAAACIAAABkcnMv&#10;ZG93bnJldi54bWxQSwECFAAUAAAACACHTuJAiNbXij4CAACQBAAADgAAAAAAAAABACAAAAAlAQAA&#10;ZHJzL2Uyb0RvYy54bWxQSwUGAAAAAAYABgBZAQAA1Q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0288" behindDoc="0" locked="0" layoutInCell="1" allowOverlap="1">
                <wp:simplePos x="0" y="0"/>
                <wp:positionH relativeFrom="column">
                  <wp:posOffset>184150</wp:posOffset>
                </wp:positionH>
                <wp:positionV relativeFrom="paragraph">
                  <wp:posOffset>324485</wp:posOffset>
                </wp:positionV>
                <wp:extent cx="609600" cy="251460"/>
                <wp:effectExtent l="38735" t="28575" r="37465" b="70485"/>
                <wp:wrapNone/>
                <wp:docPr id="2" name="Straight Arrow Connector 2"/>
                <wp:cNvGraphicFramePr/>
                <a:graphic xmlns:a="http://schemas.openxmlformats.org/drawingml/2006/main">
                  <a:graphicData uri="http://schemas.microsoft.com/office/word/2010/wordprocessingShape">
                    <wps:wsp>
                      <wps:cNvCnPr/>
                      <wps:spPr>
                        <a:xfrm flipV="1">
                          <a:off x="1200150" y="7409815"/>
                          <a:ext cx="609600" cy="25146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4.5pt;margin-top:25.55pt;height:19.8pt;width:48pt;z-index:251660288;mso-width-relative:page;mso-height-relative:page;" filled="f" stroked="t" coordsize="21600,21600" o:gfxdata="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3xS71AAAAAgBAAAPAAAAAAAAAAEAIAAAACIAAABkcnMvZG93bnJl&#10;di54bWxQSwECFAAUAAAACACHTuJAlGnTMToCAACRBAAADgAAAAAAAAABACAAAAAjAQAAZHJzL2Uy&#10;b0RvYy54bWxQSwUGAAAAAAYABgBZAQAAzw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59264" behindDoc="0" locked="0" layoutInCell="1" allowOverlap="1">
                <wp:simplePos x="0" y="0"/>
                <wp:positionH relativeFrom="column">
                  <wp:posOffset>161290</wp:posOffset>
                </wp:positionH>
                <wp:positionV relativeFrom="paragraph">
                  <wp:posOffset>194945</wp:posOffset>
                </wp:positionV>
                <wp:extent cx="662940" cy="7620"/>
                <wp:effectExtent l="33655" t="64135" r="34925" b="111125"/>
                <wp:wrapNone/>
                <wp:docPr id="1" name="Straight Arrow Connector 1"/>
                <wp:cNvGraphicFramePr/>
                <a:graphic xmlns:a="http://schemas.openxmlformats.org/drawingml/2006/main">
                  <a:graphicData uri="http://schemas.microsoft.com/office/word/2010/wordprocessingShape">
                    <wps:wsp>
                      <wps:cNvCnPr/>
                      <wps:spPr>
                        <a:xfrm>
                          <a:off x="1177290" y="7280275"/>
                          <a:ext cx="662940" cy="762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2.7pt;margin-top:15.35pt;height:0.6pt;width:52.2pt;z-index:251659264;mso-width-relative:page;mso-height-relative:page;" filled="f" stroked="t" coordsize="21600,21600" o:gfxdata="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KmEBy1AAAAAgBAAAPAAAAAAAAAAEAIAAAACIAAABkcnMvZG93bnJldi54bWxQ&#10;SwECFAAUAAAACACHTuJAJKUoHDQCAACFBAAADgAAAAAAAAABACAAAAAjAQAAZHJzL2Uyb0RvYy54&#10;bWxQSwUGAAAAAAYABgBZAQAAyQ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m:oMath>
        <m:borderBox>
          <m:borderBoxPr>
            <m:ctrlPr>
              <w:rPr>
                <w:rFonts w:hint="default" w:ascii="Cambria Math" w:hAnsi="Cambria Math" w:cs="Times New Roman"/>
                <w:sz w:val="26"/>
                <w:szCs w:val="26"/>
              </w:rPr>
            </m:ctrlPr>
          </m:borderBoxPr>
          <m:e>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borderBox>
        <m:r>
          <m:rPr>
            <m:sty m:val="p"/>
          </m:rPr>
          <w:rPr>
            <w:rFonts w:hint="default" w:ascii="Cambria Math" w:hAnsi="Cambria Math" w:cs="Times New Roman"/>
            <w:sz w:val="26"/>
            <w:szCs w:val="26"/>
            <w:lang w:val="en-US"/>
          </w:rPr>
          <m:t xml:space="preserve">                 </m:t>
        </m:r>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 xml:space="preserve">w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r>
          <m:rPr>
            <m:sty m:val="p"/>
          </m:rPr>
          <w:rPr>
            <w:rFonts w:hint="default" w:ascii="Cambria Math" w:hAnsi="Cambria Math" w:cs="Times New Roman"/>
            <w:sz w:val="26"/>
            <w:szCs w:val="26"/>
            <w:lang w:val="en-US"/>
          </w:rPr>
          <m:t xml:space="preserve"> </m:t>
        </m:r>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z=</m:t>
            </m:r>
            <m:r>
              <m:rPr>
                <m:sty m:val="p"/>
              </m:rPr>
              <w:rPr>
                <w:rFonts w:hint="default" w:ascii="Cambria Math" w:hAnsi="Cambria Math" w:cs="Times New Roman"/>
                <w:sz w:val="26"/>
                <w:szCs w:val="26"/>
                <w:lang w:val="en-US"/>
              </w:rPr>
              <m:t xml:space="preserve">w </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sty m:val="p"/>
              </m:rPr>
              <w:rPr>
                <w:rFonts w:hint="default" w:ascii="Cambria Math" w:hAnsi="Cambria Math" w:cs="Times New Roman"/>
                <w:sz w:val="26"/>
                <w:szCs w:val="26"/>
                <w:lang w:val="en-US"/>
              </w:rPr>
              <m:t>+b</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p=sigma(z)</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BCE loss</m:t>
            </m:r>
            <m:ctrlPr>
              <w:rPr>
                <w:rFonts w:hint="default" w:ascii="Cambria Math" w:hAnsi="Cambria Math" w:cs="Times New Roman"/>
                <w:sz w:val="26"/>
                <w:szCs w:val="26"/>
              </w:rPr>
            </m:ctrlPr>
          </m:e>
        </m:borderBox>
      </m:oMath>
    </w:p>
    <w:p w14:paraId="4D827760">
      <w:pPr>
        <w:pStyle w:val="3"/>
        <w:numPr>
          <w:numId w:val="0"/>
        </w:numPr>
        <w:rPr>
          <w:rFonts w:hint="default" w:hAnsi="Cambria Math" w:cs="Times New Roman"/>
          <w:i w:val="0"/>
          <w:sz w:val="26"/>
          <w:szCs w:val="26"/>
          <w:lang w:val="en-US"/>
        </w:rPr>
      </w:pP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w</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w:p>
    <w:p w14:paraId="15850CD5">
      <w:pPr>
        <w:pStyle w:val="3"/>
        <w:numPr>
          <w:numId w:val="0"/>
        </w:numPr>
        <w:rPr>
          <w:rFonts w:hint="default" w:hAnsi="Cambria Math" w:cs="Times New Roman"/>
          <w:i w:val="0"/>
          <w:sz w:val="26"/>
          <w:szCs w:val="26"/>
          <w:lang w:val="en-US"/>
        </w:rPr>
      </w:pPr>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b</m:t>
            </m:r>
            <m:ctrlPr>
              <w:rPr>
                <w:rFonts w:hint="default" w:ascii="Cambria Math" w:hAnsi="Cambria Math" w:cs="Times New Roman"/>
                <w:sz w:val="26"/>
                <w:szCs w:val="26"/>
              </w:rPr>
            </m:ctrlPr>
          </m:e>
        </m:borderBox>
      </m:oMath>
    </w:p>
    <w:p w14:paraId="36580A45">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Backward pass: </w:t>
      </w:r>
      <m:oMath>
        <m:r>
          <m:rPr>
            <m:nor/>
          </m:rPr>
          <w:rPr>
            <w:rFonts w:hint="default" w:ascii="Times New Roman" w:hAnsi="Times New Roman" w:cs="Times New Roman"/>
            <w:i/>
            <w:sz w:val="26"/>
            <w:szCs w:val="26"/>
          </w:rPr>
          <m:t>L</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oMath>
      <w:r>
        <w:rPr>
          <w:rFonts w:hint="default" w:ascii="Times New Roman" w:hAnsi="Times New Roman" w:cs="Times New Roman"/>
          <w:sz w:val="26"/>
          <w:szCs w:val="26"/>
        </w:rPr>
        <w:t xml:space="preserve">. </w:t>
      </w:r>
    </w:p>
    <w:p w14:paraId="4241C716">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L</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z</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L</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w</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Sup>
            <m:sSubSupPr>
              <m:ctrlPr>
                <w:rPr>
                  <w:rFonts w:hint="default" w:ascii="Cambria Math" w:hAnsi="Cambria Math" w:cs="Times New Roman"/>
                  <w:sz w:val="26"/>
                  <w:szCs w:val="26"/>
                </w:rPr>
              </m:ctrlPr>
            </m:sSubSupPr>
            <m:e>
              <m:r>
                <m:rPr>
                  <m:nor/>
                </m:rPr>
                <w:rPr>
                  <w:rFonts w:hint="default" w:ascii="Times New Roman" w:hAnsi="Times New Roman" w:cs="Times New Roman"/>
                  <w:i/>
                  <w:sz w:val="26"/>
                  <w:szCs w:val="26"/>
                </w:rPr>
                <m:t>x</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bSup>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L</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p</m:t>
          </m:r>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y</m:t>
              </m:r>
              <m:ctrlPr>
                <w:rPr>
                  <w:rFonts w:hint="default" w:ascii="Cambria Math" w:hAnsi="Cambria Math" w:cs="Times New Roman"/>
                  <w:sz w:val="26"/>
                  <w:szCs w:val="26"/>
                </w:rPr>
              </m:ctrlPr>
            </m:e>
            <m:sub>
              <m:r>
                <m:rPr>
                  <m:nor/>
                </m:rPr>
                <w:rPr>
                  <w:rFonts w:hint="default" w:ascii="Times New Roman" w:hAnsi="Times New Roman" w:cs="Times New Roman"/>
                  <w:i/>
                  <w:sz w:val="26"/>
                  <w:szCs w:val="26"/>
                </w:rPr>
                <m:t>i</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oMath>
      </m:oMathPara>
    </w:p>
    <w:p w14:paraId="1555A617">
      <w:pPr>
        <w:pStyle w:val="165"/>
        <w:rPr>
          <w:rFonts w:hint="default" w:ascii="Times New Roman" w:hAnsi="Times New Roman" w:cs="Times New Roman"/>
          <w:sz w:val="26"/>
          <w:szCs w:val="26"/>
        </w:rPr>
      </w:pPr>
      <w:r>
        <w:rPr>
          <w:rFonts w:hint="default" w:ascii="Times New Roman" w:hAnsi="Times New Roman" w:cs="Times New Roman"/>
          <w:b/>
          <w:bCs/>
          <w:sz w:val="26"/>
          <w:szCs w:val="26"/>
        </w:rPr>
        <w:t>j)</w:t>
      </w:r>
      <w:r>
        <w:rPr>
          <w:rFonts w:hint="default" w:ascii="Times New Roman" w:hAnsi="Times New Roman" w:cs="Times New Roman"/>
          <w:sz w:val="26"/>
          <w:szCs w:val="26"/>
        </w:rPr>
        <w:t xml:space="preserve"> Chương trình NumPy chạy đúng công thức loss và Batch Gradient Descent của đề:</w:t>
      </w:r>
    </w:p>
    <w:p w14:paraId="6DC8E141">
      <w:pPr>
        <w:pStyle w:val="168"/>
        <w:rPr>
          <w:rStyle w:val="169"/>
          <w:rFonts w:hint="default" w:ascii="Times New Roman" w:hAnsi="Times New Roman" w:cs="Times New Roman"/>
          <w:sz w:val="26"/>
          <w:szCs w:val="26"/>
        </w:rPr>
      </w:pPr>
      <w:r>
        <w:rPr>
          <w:rStyle w:val="169"/>
          <w:rFonts w:hint="default" w:ascii="Times New Roman" w:hAnsi="Times New Roman" w:cs="Times New Roman"/>
          <w:sz w:val="26"/>
          <w:szCs w:val="26"/>
        </w:rPr>
        <w:t>import numpy as np</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import matplotlib.pyplot as plt</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x_raw = np.array([132,141,88,154,151,102,119,106,102,143,76,168,94,186.])</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y = np.array([1,1,0,1,1,0,0,0,0,1,0,1,0,1.])</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x = (x_raw - 130) / 50</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alpha, w, b = 0.2, 0.0, 0.0</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losses = []</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for _ in range(1000):</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p = 1 / (1 + np.exp(-(w*x + b)))</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eps = 1e-12</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loss = -np.mean(y*np.log(p+eps) + (1-y)*np.log(1-p+eps))</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losses.append(loss)</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gw = np.mean((p-y)*x)</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gb = np.mean(p-y)</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 xml:space="preserve">    w, b = w-alpha*gw, b-alpha*gb</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p_final = 1 / (1 + np.exp(-(w*x+b)))</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loss_final = -np.mean(y*np.log(p_final) + (1-y)*np.log(1-p_final))</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print(w, b, loss_final)  # approximately 7.67032, 0.76855, 0.06625</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plt.plot(np.arange(1,1001), losses)</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plt.xlabel('Lan lap')</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plt.ylabel('Binary Cross-Entropy')</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plt.grid(True)</w:t>
      </w:r>
      <w:r>
        <w:rPr>
          <w:rStyle w:val="169"/>
          <w:rFonts w:hint="default" w:ascii="Times New Roman" w:hAnsi="Times New Roman" w:cs="Times New Roman"/>
          <w:sz w:val="26"/>
          <w:szCs w:val="26"/>
        </w:rPr>
        <w:br w:type="textWrapping"/>
      </w:r>
      <w:r>
        <w:rPr>
          <w:rStyle w:val="169"/>
          <w:rFonts w:hint="default" w:ascii="Times New Roman" w:hAnsi="Times New Roman" w:cs="Times New Roman"/>
          <w:sz w:val="26"/>
          <w:szCs w:val="26"/>
        </w:rPr>
        <w:t>plt.show()</w:t>
      </w:r>
    </w:p>
    <w:p w14:paraId="7B2DB43C">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Sau 1,000 bước, xấp xỉ </w:t>
      </w:r>
      <m:oMath>
        <m:r>
          <m:rPr>
            <m:nor/>
          </m:rPr>
          <w:rPr>
            <w:rFonts w:hint="default" w:ascii="Times New Roman" w:hAnsi="Times New Roman" w:cs="Times New Roman"/>
            <w:i/>
            <w:sz w:val="26"/>
            <w:szCs w:val="26"/>
          </w:rPr>
          <m:t>w</m:t>
        </m:r>
        <m:r>
          <m:rPr>
            <m:nor/>
            <m:sty m:val="p"/>
          </m:rPr>
          <w:rPr>
            <w:rFonts w:hint="default" w:ascii="Times New Roman" w:hAnsi="Times New Roman" w:cs="Times New Roman"/>
            <w:b w:val="0"/>
            <w:i w:val="0"/>
            <w:sz w:val="26"/>
            <w:szCs w:val="26"/>
          </w:rPr>
          <m:t>=7.67032,</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=0.76855,</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=0.06625</m:t>
        </m:r>
      </m:oMath>
      <w:r>
        <w:rPr>
          <w:rFonts w:hint="default" w:ascii="Times New Roman" w:hAnsi="Times New Roman" w:cs="Times New Roman"/>
          <w:sz w:val="26"/>
          <w:szCs w:val="26"/>
        </w:rPr>
        <w:t xml:space="preserve">, thấp hơn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=0.663341</m:t>
        </m:r>
      </m:oMath>
      <w:r>
        <w:rPr>
          <w:rFonts w:hint="default" w:ascii="Times New Roman" w:hAnsi="Times New Roman" w:cs="Times New Roman"/>
          <w:sz w:val="26"/>
          <w:szCs w:val="26"/>
        </w:rPr>
        <w:t>. Dữ liệu hai lớp tách tuyến tính được nên loss tiếp tục giảm khi trọng số tăng; kết quả này đo trên tập huấn luyện.</w:t>
      </w:r>
    </w:p>
    <w:p w14:paraId="582E212B">
      <w:pPr>
        <w:pStyle w:val="3"/>
        <w:rPr>
          <w:rFonts w:hint="default" w:ascii="Times New Roman" w:hAnsi="Times New Roman" w:cs="Times New Roman"/>
          <w:sz w:val="26"/>
          <w:szCs w:val="26"/>
        </w:rPr>
      </w:pPr>
    </w:p>
    <w:p w14:paraId="462B0D88">
      <w:pPr>
        <w:pStyle w:val="3"/>
        <w:rPr>
          <w:rFonts w:hint="default" w:ascii="Times New Roman" w:hAnsi="Times New Roman" w:cs="Times New Roman"/>
          <w:sz w:val="26"/>
          <w:szCs w:val="26"/>
        </w:rPr>
      </w:pPr>
      <w:r>
        <w:drawing>
          <wp:inline distT="0" distB="0" distL="114300" distR="114300">
            <wp:extent cx="5739130" cy="3030855"/>
            <wp:effectExtent l="0" t="0" r="6350" b="190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7"/>
                    <a:stretch>
                      <a:fillRect/>
                    </a:stretch>
                  </pic:blipFill>
                  <pic:spPr>
                    <a:xfrm>
                      <a:off x="0" y="0"/>
                      <a:ext cx="5739130" cy="3030855"/>
                    </a:xfrm>
                    <a:prstGeom prst="rect">
                      <a:avLst/>
                    </a:prstGeom>
                    <a:noFill/>
                    <a:ln>
                      <a:noFill/>
                    </a:ln>
                  </pic:spPr>
                </pic:pic>
              </a:graphicData>
            </a:graphic>
          </wp:inline>
        </w:drawing>
      </w:r>
    </w:p>
    <w:bookmarkEnd w:id="1"/>
    <w:p w14:paraId="1BB6DD82">
      <w:pPr>
        <w:pStyle w:val="2"/>
        <w:rPr>
          <w:rFonts w:hint="default" w:ascii="Times New Roman" w:hAnsi="Times New Roman" w:cs="Times New Roman"/>
          <w:sz w:val="26"/>
          <w:szCs w:val="26"/>
        </w:rPr>
      </w:pPr>
      <w:bookmarkStart w:id="2" w:name="_df1590b43841c9adda89a892a2347b86ea00210"/>
      <w:r>
        <w:rPr>
          <w:rFonts w:hint="default" w:ascii="Times New Roman" w:hAnsi="Times New Roman" w:cs="Times New Roman"/>
          <w:sz w:val="26"/>
          <w:szCs w:val="26"/>
        </w:rPr>
        <w:t>BÀI TẬP 3. ĐỒ THỊ TÍNH TOÁN VÀ LAN TRUYỀN NGƯỢC</w:t>
      </w:r>
    </w:p>
    <w:p w14:paraId="73075C6C">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Cho bài toán: Xét hàm số gồm bốn biến đầu vào </w:t>
      </w:r>
      <m:oMath>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oMath>
      <w:r>
        <w:rPr>
          <w:rFonts w:hint="default" w:ascii="Times New Roman" w:hAnsi="Times New Roman" w:cs="Times New Roman"/>
          <w:sz w:val="26"/>
          <w:szCs w:val="26"/>
        </w:rPr>
        <w:t>, được xác định bởi:</w:t>
      </w:r>
    </w:p>
    <w:p w14:paraId="3D8F4C85">
      <w:pPr>
        <w:pStyle w:val="3"/>
        <w:rPr>
          <w:rFonts w:hint="default" w:ascii="Times New Roman" w:hAnsi="Times New Roman" w:cs="Times New Roman"/>
          <w:sz w:val="26"/>
          <w:szCs w:val="26"/>
        </w:rPr>
      </w:pPr>
      <m:oMathPara>
        <m:oMathParaPr>
          <m:jc m:val="center"/>
        </m:oMathParaP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=3</m:t>
          </m:r>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+2(4</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+5</m:t>
          </m:r>
          <m:r>
            <m:rPr>
              <m:nor/>
            </m:rPr>
            <w:rPr>
              <w:rFonts w:hint="default" w:ascii="Times New Roman" w:hAnsi="Times New Roman" w:cs="Times New Roman"/>
              <w:i/>
              <w:sz w:val="26"/>
              <w:szCs w:val="26"/>
            </w:rPr>
            <m:t>cd</m:t>
          </m:r>
          <m:r>
            <m:rPr>
              <m:nor/>
              <m:sty m:val="p"/>
            </m:rPr>
            <w:rPr>
              <w:rFonts w:hint="default" w:ascii="Times New Roman" w:hAnsi="Times New Roman" w:cs="Times New Roman"/>
              <w:b w:val="0"/>
              <w:i w:val="0"/>
              <w:sz w:val="26"/>
              <w:szCs w:val="26"/>
            </w:rPr>
            <m:t>).</m:t>
          </m:r>
        </m:oMath>
      </m:oMathPara>
    </w:p>
    <w:p w14:paraId="14ED08D3">
      <w:pPr>
        <w:pStyle w:val="165"/>
        <w:rPr>
          <w:rFonts w:hint="default" w:ascii="Times New Roman" w:hAnsi="Times New Roman" w:cs="Times New Roman"/>
          <w:sz w:val="26"/>
          <w:szCs w:val="26"/>
        </w:rPr>
      </w:pPr>
      <w:r>
        <w:rPr>
          <w:rFonts w:hint="default" w:ascii="Times New Roman" w:hAnsi="Times New Roman" w:cs="Times New Roman"/>
          <w:sz w:val="26"/>
          <w:szCs w:val="26"/>
        </w:rPr>
        <w:t>Với các giá trị ban đầu:</w:t>
      </w:r>
    </w:p>
    <w:p w14:paraId="10386DB2">
      <w:pPr>
        <w:pStyle w:val="3"/>
        <w:rPr>
          <w:rFonts w:hint="default" w:ascii="Times New Roman" w:hAnsi="Times New Roman" w:cs="Times New Roman"/>
          <w:sz w:val="26"/>
          <w:szCs w:val="26"/>
        </w:rPr>
      </w:pPr>
      <m:oMathPara>
        <m:oMathParaPr>
          <m:jc m:val="center"/>
        </m:oMathParaPr>
        <m:oMath>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=2,  </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=3,  </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=4,  </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=5.</m:t>
          </m:r>
        </m:oMath>
      </m:oMathPara>
    </w:p>
    <w:p w14:paraId="113416AC">
      <w:pPr>
        <w:pStyle w:val="165"/>
        <w:rPr>
          <w:rFonts w:hint="default" w:ascii="Times New Roman" w:hAnsi="Times New Roman" w:cs="Times New Roman"/>
          <w:sz w:val="26"/>
          <w:szCs w:val="26"/>
        </w:rPr>
      </w:pPr>
      <w:r>
        <w:rPr>
          <w:rFonts w:hint="default" w:ascii="Times New Roman" w:hAnsi="Times New Roman" w:cs="Times New Roman"/>
          <w:sz w:val="26"/>
          <w:szCs w:val="26"/>
        </w:rPr>
        <w:t>Yêu cầu sử dụng đồ thị tính toán và quy tắc đạo hàm hàm hợp để tính giá trị của hàm số và đạo hàm riêng theo từng biến đầu vào.</w:t>
      </w:r>
    </w:p>
    <w:p w14:paraId="0C2E2E9F">
      <w:pPr>
        <w:pStyle w:val="165"/>
        <w:rPr>
          <w:rFonts w:hint="default" w:ascii="Times New Roman" w:hAnsi="Times New Roman" w:cs="Times New Roman"/>
          <w:sz w:val="26"/>
          <w:szCs w:val="26"/>
        </w:rPr>
      </w:pPr>
      <w:r>
        <w:rPr>
          <w:rFonts w:hint="default" w:ascii="Times New Roman" w:hAnsi="Times New Roman" w:cs="Times New Roman"/>
          <w:b/>
          <w:bCs/>
          <w:sz w:val="26"/>
          <w:szCs w:val="26"/>
        </w:rPr>
        <w:t>Yêu cầu</w:t>
      </w:r>
    </w:p>
    <w:p w14:paraId="692D55D2">
      <w:pPr>
        <w:pStyle w:val="165"/>
        <w:rPr>
          <w:rFonts w:hint="default" w:ascii="Times New Roman" w:hAnsi="Times New Roman" w:cs="Times New Roman"/>
          <w:sz w:val="26"/>
          <w:szCs w:val="26"/>
        </w:rPr>
      </w:pPr>
      <w:r>
        <w:rPr>
          <w:rFonts w:hint="default" w:ascii="Times New Roman" w:hAnsi="Times New Roman" w:cs="Times New Roman"/>
          <w:b/>
          <w:bCs/>
          <w:sz w:val="26"/>
          <w:szCs w:val="26"/>
        </w:rPr>
        <w:t>a)</w:t>
      </w:r>
      <w:r>
        <w:rPr>
          <w:rFonts w:hint="default" w:ascii="Times New Roman" w:hAnsi="Times New Roman" w:cs="Times New Roman"/>
          <w:sz w:val="26"/>
          <w:szCs w:val="26"/>
        </w:rPr>
        <w:t xml:space="preserve"> Phân rã biểu thức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xml:space="preserve"> thành các phép toán cơ bản (cộng, nhân) thông qua các biến trung gian:</w:t>
      </w:r>
    </w:p>
    <w:p w14:paraId="304D4036">
      <w:pPr>
        <w:pStyle w:val="3"/>
      </w:pPr>
      <m:oMathPara>
        <m:oMathParaPr>
          <m:jc m:val="center"/>
        </m:oMathParaPr>
        <m:oMath>
          <m:eqArr>
            <m:eqArrPr/>
            <m:e>
              <m:sSub>
                <m:sSubPr/>
                <m:e>
                  <m:r>
                    <m:rPr/>
                    <m:t>u</m:t>
                  </m:r>
                </m:e>
                <m:sub>
                  <m:r>
                    <m:rPr/>
                    <m:t>1</m:t>
                  </m:r>
                </m:sub>
              </m:sSub>
              <m:r>
                <m:rPr/>
                <m:t>&amp;</m:t>
              </m:r>
              <m:r>
                <m:rPr>
                  <m:sty m:val="p"/>
                </m:rPr>
                <m:t>=</m:t>
              </m:r>
              <m:r>
                <m:rPr/>
                <m:t>3a</m:t>
              </m:r>
              <m:r>
                <m:rPr>
                  <m:sty m:val="p"/>
                </m:rPr>
                <m:t>,</m:t>
              </m:r>
              <m:r>
                <m:rPr/>
                <m:t>&amp;</m:t>
              </m:r>
              <m:sSub>
                <m:sSubPr/>
                <m:e>
                  <m:r>
                    <m:rPr/>
                    <m:t>u</m:t>
                  </m:r>
                </m:e>
                <m:sub>
                  <m:r>
                    <m:rPr/>
                    <m:t>2</m:t>
                  </m:r>
                </m:sub>
              </m:sSub>
              <m:r>
                <m:rPr/>
                <m:t>&amp;</m:t>
              </m:r>
              <m:r>
                <m:rPr>
                  <m:sty m:val="p"/>
                </m:rPr>
                <m:t>=</m:t>
              </m:r>
              <m:r>
                <m:rPr/>
                <m:t>4b</m:t>
              </m:r>
              <m:r>
                <m:rPr>
                  <m:sty m:val="p"/>
                </m:rPr>
                <m:t>,</m:t>
              </m:r>
              <m:r>
                <m:rPr/>
                <m:t>&amp;</m:t>
              </m:r>
              <m:sSub>
                <m:sSubPr/>
                <m:e>
                  <m:r>
                    <m:rPr/>
                    <m:t>u</m:t>
                  </m:r>
                </m:e>
                <m:sub>
                  <m:r>
                    <m:rPr/>
                    <m:t>3</m:t>
                  </m:r>
                </m:sub>
              </m:sSub>
              <m:r>
                <m:rPr/>
                <m:t>&amp;</m:t>
              </m:r>
              <m:r>
                <m:rPr>
                  <m:sty m:val="p"/>
                </m:rPr>
                <m:t>=</m:t>
              </m:r>
              <m:r>
                <m:rPr/>
                <m:t>cd</m:t>
              </m:r>
              <m:r>
                <m:rPr>
                  <m:sty m:val="p"/>
                </m:rPr>
                <m:t>,</m:t>
              </m:r>
              <m:r>
                <m:rPr/>
                <m:t>&amp;</m:t>
              </m:r>
              <m:sSub>
                <m:sSubPr/>
                <m:e>
                  <m:r>
                    <m:rPr/>
                    <m:t>u</m:t>
                  </m:r>
                </m:e>
                <m:sub>
                  <m:r>
                    <m:rPr/>
                    <m:t>4</m:t>
                  </m:r>
                </m:sub>
              </m:sSub>
              <m:r>
                <m:rPr/>
                <m:t>&amp;</m:t>
              </m:r>
              <m:r>
                <m:rPr>
                  <m:sty m:val="p"/>
                </m:rPr>
                <m:t>=</m:t>
              </m:r>
              <m:r>
                <m:rPr/>
                <m:t>5</m:t>
              </m:r>
              <m:sSub>
                <m:sSubPr/>
                <m:e>
                  <m:r>
                    <m:rPr/>
                    <m:t>u</m:t>
                  </m:r>
                </m:e>
                <m:sub>
                  <m:r>
                    <m:rPr/>
                    <m:t>3</m:t>
                  </m:r>
                </m:sub>
              </m:sSub>
              <m:r>
                <m:rPr>
                  <m:sty m:val="p"/>
                </m:rPr>
                <m:t>,</m:t>
              </m:r>
            </m:e>
            <m:e>
              <m:sSub>
                <m:sSubPr/>
                <m:e>
                  <m:r>
                    <m:rPr/>
                    <m:t>u</m:t>
                  </m:r>
                </m:e>
                <m:sub>
                  <m:r>
                    <m:rPr/>
                    <m:t>5</m:t>
                  </m:r>
                </m:sub>
              </m:sSub>
              <m:r>
                <m:rPr/>
                <m:t>&amp;</m:t>
              </m:r>
              <m:r>
                <m:rPr>
                  <m:sty m:val="p"/>
                </m:rPr>
                <m:t>=</m:t>
              </m:r>
              <m:sSub>
                <m:sSubPr/>
                <m:e>
                  <m:r>
                    <m:rPr/>
                    <m:t>u</m:t>
                  </m:r>
                </m:e>
                <m:sub>
                  <m:r>
                    <m:rPr/>
                    <m:t>2</m:t>
                  </m:r>
                </m:sub>
              </m:sSub>
              <m:r>
                <m:rPr>
                  <m:sty m:val="p"/>
                </m:rPr>
                <m:t>+</m:t>
              </m:r>
              <m:sSub>
                <m:sSubPr/>
                <m:e>
                  <m:r>
                    <m:rPr/>
                    <m:t>u</m:t>
                  </m:r>
                </m:e>
                <m:sub>
                  <m:r>
                    <m:rPr/>
                    <m:t>4</m:t>
                  </m:r>
                </m:sub>
              </m:sSub>
              <m:r>
                <m:rPr>
                  <m:sty m:val="p"/>
                </m:rPr>
                <m:t>,</m:t>
              </m:r>
              <m:r>
                <m:rPr/>
                <m:t>&amp;</m:t>
              </m:r>
              <m:sSub>
                <m:sSubPr/>
                <m:e>
                  <m:r>
                    <m:rPr/>
                    <m:t>u</m:t>
                  </m:r>
                </m:e>
                <m:sub>
                  <m:r>
                    <m:rPr/>
                    <m:t>6</m:t>
                  </m:r>
                </m:sub>
              </m:sSub>
              <m:r>
                <m:rPr/>
                <m:t>&amp;</m:t>
              </m:r>
              <m:r>
                <m:rPr>
                  <m:sty m:val="p"/>
                </m:rPr>
                <m:t>=</m:t>
              </m:r>
              <m:r>
                <m:rPr/>
                <m:t>2</m:t>
              </m:r>
              <m:sSub>
                <m:sSubPr/>
                <m:e>
                  <m:r>
                    <m:rPr/>
                    <m:t>u</m:t>
                  </m:r>
                </m:e>
                <m:sub>
                  <m:r>
                    <m:rPr/>
                    <m:t>5</m:t>
                  </m:r>
                </m:sub>
              </m:sSub>
              <m:r>
                <m:rPr>
                  <m:sty m:val="p"/>
                </m:rPr>
                <m:t>,</m:t>
              </m:r>
              <m:r>
                <m:rPr/>
                <m:t>&amp;J&amp;</m:t>
              </m:r>
              <m:r>
                <m:rPr>
                  <m:sty m:val="p"/>
                </m:rPr>
                <m:t>=</m:t>
              </m:r>
              <m:sSub>
                <m:sSubPr/>
                <m:e>
                  <m:r>
                    <m:rPr/>
                    <m:t>u</m:t>
                  </m:r>
                </m:e>
                <m:sub>
                  <m:r>
                    <m:rPr/>
                    <m:t>1</m:t>
                  </m:r>
                </m:sub>
              </m:sSub>
              <m:r>
                <m:rPr>
                  <m:sty m:val="p"/>
                </m:rPr>
                <m:t>+</m:t>
              </m:r>
              <m:sSub>
                <m:sSubPr/>
                <m:e>
                  <m:r>
                    <m:rPr/>
                    <m:t>u</m:t>
                  </m:r>
                </m:e>
                <m:sub>
                  <m:r>
                    <m:rPr/>
                    <m:t>6</m:t>
                  </m:r>
                </m:sub>
              </m:sSub>
              <m:r>
                <m:rPr>
                  <m:sty m:val="p"/>
                </m:rPr>
                <m:t>.</m:t>
              </m:r>
            </m:e>
          </m:eqArr>
        </m:oMath>
      </m:oMathPara>
    </w:p>
    <w:p w14:paraId="6769A0E9">
      <w:pPr>
        <w:pStyle w:val="165"/>
        <w:rPr>
          <w:rFonts w:hint="default" w:ascii="Times New Roman" w:hAnsi="Times New Roman" w:cs="Times New Roman"/>
          <w:sz w:val="26"/>
          <w:szCs w:val="26"/>
        </w:rPr>
      </w:pP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Vẽ đồ thị tính toán biểu diễn mối quan hệ giữa các biến đầu vào </w:t>
      </w:r>
      <m:oMath>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oMath>
      <w:r>
        <w:rPr>
          <w:rFonts w:hint="default" w:ascii="Times New Roman" w:hAnsi="Times New Roman" w:cs="Times New Roman"/>
          <w:sz w:val="26"/>
          <w:szCs w:val="26"/>
        </w:rPr>
        <w:t xml:space="preserve">, các biến trung gian </w:t>
      </w:r>
      <m:oMath>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6</m:t>
            </m:r>
            <m:ctrlPr>
              <w:rPr>
                <w:rFonts w:hint="default" w:ascii="Cambria Math" w:hAnsi="Cambria Math" w:cs="Times New Roman"/>
                <w:sz w:val="26"/>
                <w:szCs w:val="26"/>
              </w:rPr>
            </m:ctrlPr>
          </m:sub>
        </m:sSub>
      </m:oMath>
      <w:r>
        <w:rPr>
          <w:rFonts w:hint="default" w:ascii="Times New Roman" w:hAnsi="Times New Roman" w:cs="Times New Roman"/>
          <w:sz w:val="26"/>
          <w:szCs w:val="26"/>
        </w:rPr>
        <w:t xml:space="preserve"> và đầu ra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Phân biệt rõ nút đầu vào, nút thực hiện phép toán và các cạnh phụ thuộc.</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Thực hiện quá trình lan truyền tiến theo đúng thứ tự tính toán của đồ thị. Tính giá trị của tất cả biến trung gian và giá trị đầu ra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Xác định đạo hàm cục bộ tại từng nút tính toán. Viết các biểu thức đạo hàm tương ứng với từng phép cộng và phép nhân.</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e)</w:t>
      </w:r>
      <w:r>
        <w:rPr>
          <w:rFonts w:hint="default" w:ascii="Times New Roman" w:hAnsi="Times New Roman" w:cs="Times New Roman"/>
          <w:sz w:val="26"/>
          <w:szCs w:val="26"/>
        </w:rPr>
        <w:t xml:space="preserve"> Thực hiện quá trình lan truyền ngược, bắt đầu từ </w:t>
      </w:r>
      <m:oMath>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=1</m:t>
        </m:r>
      </m:oMath>
      <w:r>
        <w:rPr>
          <w:rFonts w:hint="default" w:ascii="Times New Roman" w:hAnsi="Times New Roman" w:cs="Times New Roman"/>
          <w:sz w:val="26"/>
          <w:szCs w:val="26"/>
        </w:rPr>
        <w:t xml:space="preserve">. Áp dụng quy tắc dây chuyền để tính lần lượt gradient của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xml:space="preserve"> theo các biến trung gian và xác định:</w:t>
      </w:r>
    </w:p>
    <w:p w14:paraId="54AA3265">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oMath>
      </m:oMathPara>
    </w:p>
    <w:p w14:paraId="193187D8">
      <w:pPr>
        <w:pStyle w:val="165"/>
        <w:rPr>
          <w:rFonts w:hint="default" w:ascii="Times New Roman" w:hAnsi="Times New Roman" w:cs="Times New Roman"/>
          <w:sz w:val="26"/>
          <w:szCs w:val="26"/>
        </w:rPr>
      </w:pPr>
      <w:r>
        <w:rPr>
          <w:rFonts w:hint="default" w:ascii="Times New Roman" w:hAnsi="Times New Roman" w:cs="Times New Roman"/>
          <w:b/>
          <w:bCs/>
          <w:sz w:val="26"/>
          <w:szCs w:val="26"/>
        </w:rPr>
        <w:t>f)</w:t>
      </w:r>
      <w:r>
        <w:rPr>
          <w:rFonts w:hint="default" w:ascii="Times New Roman" w:hAnsi="Times New Roman" w:cs="Times New Roman"/>
          <w:sz w:val="26"/>
          <w:szCs w:val="26"/>
        </w:rPr>
        <w:t xml:space="preserve"> Kiểm chứng các kết quả gradient ở câu (e) bằng cách khai triển trực tiếp hàm số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xml:space="preserve"> và tính đạo hàm riêng theo từng biến.</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g)</w:t>
      </w:r>
      <w:r>
        <w:rPr>
          <w:rFonts w:hint="default" w:ascii="Times New Roman" w:hAnsi="Times New Roman" w:cs="Times New Roman"/>
          <w:sz w:val="26"/>
          <w:szCs w:val="26"/>
        </w:rPr>
        <w:t xml:space="preserve"> Giả sử </w:t>
      </w:r>
      <m:oMath>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oMath>
      <w:r>
        <w:rPr>
          <w:rFonts w:hint="default" w:ascii="Times New Roman" w:hAnsi="Times New Roman" w:cs="Times New Roman"/>
          <w:sz w:val="26"/>
          <w:szCs w:val="26"/>
        </w:rPr>
        <w:t xml:space="preserve"> là các tham số cần tối ưu và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xml:space="preserve"> là hàm mục tiêu cần cực tiểu. Sử dụng thuật toán Gradient Descent với tốc độ học </w:t>
      </w:r>
      <m:oMath>
        <m:r>
          <m:rPr>
            <m:nor/>
          </m:rPr>
          <w:rPr>
            <w:rFonts w:hint="default" w:ascii="Times New Roman" w:hAnsi="Times New Roman" w:cs="Times New Roman"/>
            <w:i/>
            <w:sz w:val="26"/>
            <w:szCs w:val="26"/>
          </w:rPr>
          <m:t>α</m:t>
        </m:r>
        <m:r>
          <m:rPr>
            <m:nor/>
            <m:sty m:val="p"/>
          </m:rPr>
          <w:rPr>
            <w:rFonts w:hint="default" w:ascii="Times New Roman" w:hAnsi="Times New Roman" w:cs="Times New Roman"/>
            <w:b w:val="0"/>
            <w:i w:val="0"/>
            <w:sz w:val="26"/>
            <w:szCs w:val="26"/>
          </w:rPr>
          <m:t>=0.01</m:t>
        </m:r>
      </m:oMath>
      <w:r>
        <w:rPr>
          <w:rFonts w:hint="default" w:ascii="Times New Roman" w:hAnsi="Times New Roman" w:cs="Times New Roman"/>
          <w:sz w:val="26"/>
          <w:szCs w:val="26"/>
        </w:rPr>
        <w:t xml:space="preserve"> để thực hiện một bước cập nhật đồng thời:</w:t>
      </w:r>
    </w:p>
    <w:p w14:paraId="7ADED37D">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a</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c</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d</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oMath>
      </m:oMathPara>
    </w:p>
    <w:p w14:paraId="7F73150D">
      <w:pPr>
        <w:pStyle w:val="165"/>
        <w:rPr>
          <w:rFonts w:hint="default" w:ascii="Times New Roman" w:hAnsi="Times New Roman" w:cs="Times New Roman"/>
          <w:sz w:val="26"/>
          <w:szCs w:val="26"/>
        </w:rPr>
      </w:pPr>
      <w:r>
        <w:rPr>
          <w:rFonts w:hint="default" w:ascii="Times New Roman" w:hAnsi="Times New Roman" w:cs="Times New Roman"/>
          <w:sz w:val="26"/>
          <w:szCs w:val="26"/>
        </w:rPr>
        <w:t xml:space="preserve">Tính các giá trị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a</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c</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d</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oMath>
      <w:r>
        <w:rPr>
          <w:rFonts w:hint="default" w:ascii="Times New Roman" w:hAnsi="Times New Roman" w:cs="Times New Roman"/>
          <w:sz w:val="26"/>
          <w:szCs w:val="26"/>
        </w:rPr>
        <w:t xml:space="preserve">, sau đó tính lại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oMath>
      <w:r>
        <w:rPr>
          <w:rFonts w:hint="default" w:ascii="Times New Roman" w:hAnsi="Times New Roman" w:cs="Times New Roman"/>
          <w:sz w:val="26"/>
          <w:szCs w:val="26"/>
        </w:rPr>
        <w:t xml:space="preserve"> và nhận xét sự thay đổi của hàm mục tiêu.</w:t>
      </w:r>
      <w:r>
        <w:rPr>
          <w:rFonts w:hint="default" w:ascii="Times New Roman" w:hAnsi="Times New Roman" w:cs="Times New Roman"/>
          <w:sz w:val="26"/>
          <w:szCs w:val="26"/>
        </w:rPr>
        <w:br w:type="textWrapping"/>
      </w:r>
      <w:r>
        <w:rPr>
          <w:rFonts w:hint="default" w:ascii="Times New Roman" w:hAnsi="Times New Roman" w:cs="Times New Roman"/>
          <w:b/>
          <w:bCs/>
          <w:sz w:val="26"/>
          <w:szCs w:val="26"/>
        </w:rPr>
        <w:t>h)</w:t>
      </w:r>
      <w:r>
        <w:rPr>
          <w:rFonts w:hint="default" w:ascii="Times New Roman" w:hAnsi="Times New Roman" w:cs="Times New Roman"/>
          <w:sz w:val="26"/>
          <w:szCs w:val="26"/>
        </w:rPr>
        <w:t xml:space="preserve"> Viết chương trình Python sử dụng PyTorch Autograd để xây dựng lại biểu thức trên, tính </w:t>
      </w:r>
      <m:oMath>
        <m:r>
          <m:rPr>
            <m:nor/>
          </m:rPr>
          <w:rPr>
            <w:rFonts w:hint="default" w:ascii="Times New Roman" w:hAnsi="Times New Roman" w:cs="Times New Roman"/>
            <w:i/>
            <w:sz w:val="26"/>
            <w:szCs w:val="26"/>
          </w:rPr>
          <m:t>J</m:t>
        </m:r>
      </m:oMath>
      <w:r>
        <w:rPr>
          <w:rFonts w:hint="default" w:ascii="Times New Roman" w:hAnsi="Times New Roman" w:cs="Times New Roman"/>
          <w:sz w:val="26"/>
          <w:szCs w:val="26"/>
        </w:rPr>
        <w:t xml:space="preserve"> và các gradient thông qua hàm </w:t>
      </w:r>
      <w:r>
        <w:rPr>
          <w:rStyle w:val="170"/>
          <w:rFonts w:hint="default" w:ascii="Times New Roman" w:hAnsi="Times New Roman" w:cs="Times New Roman"/>
          <w:sz w:val="26"/>
          <w:szCs w:val="26"/>
        </w:rPr>
        <w:t>backward()</w:t>
      </w:r>
      <w:r>
        <w:rPr>
          <w:rFonts w:hint="default" w:ascii="Times New Roman" w:hAnsi="Times New Roman" w:cs="Times New Roman"/>
          <w:sz w:val="26"/>
          <w:szCs w:val="26"/>
        </w:rPr>
        <w:t>. So sánh kết quả với cách tính thủ công.</w:t>
      </w:r>
    </w:p>
    <w:p w14:paraId="5A592C3B">
      <w:pPr>
        <w:pStyle w:val="165"/>
        <w:rPr>
          <w:rFonts w:hint="default" w:ascii="Times New Roman" w:hAnsi="Times New Roman" w:cs="Times New Roman"/>
          <w:sz w:val="26"/>
          <w:szCs w:val="26"/>
        </w:rPr>
      </w:pPr>
      <w:r>
        <w:rPr>
          <w:rFonts w:hint="default" w:ascii="Times New Roman" w:hAnsi="Times New Roman" w:cs="Times New Roman"/>
          <w:b/>
          <w:bCs/>
          <w:sz w:val="26"/>
          <w:szCs w:val="26"/>
        </w:rPr>
        <w:t>Lời giải.</w:t>
      </w:r>
    </w:p>
    <w:p w14:paraId="0D9E4371">
      <w:pPr>
        <w:pStyle w:val="3"/>
        <w:numPr>
          <w:ilvl w:val="0"/>
          <w:numId w:val="9"/>
        </w:numPr>
        <w:rPr>
          <w:rFonts w:hint="default" w:ascii="Times New Roman" w:hAnsi="Times New Roman" w:cs="Times New Roman"/>
          <w:sz w:val="26"/>
          <w:szCs w:val="26"/>
        </w:rPr>
      </w:pPr>
      <w:r>
        <w:rPr>
          <w:rFonts w:hint="default" w:ascii="Times New Roman" w:hAnsi="Times New Roman" w:cs="Times New Roman"/>
          <w:b/>
          <w:bCs/>
          <w:sz w:val="26"/>
          <w:szCs w:val="26"/>
        </w:rPr>
        <w:t>–b)</w:t>
      </w:r>
      <w:r>
        <w:rPr>
          <w:rFonts w:hint="default" w:ascii="Times New Roman" w:hAnsi="Times New Roman" w:cs="Times New Roman"/>
          <w:sz w:val="26"/>
          <w:szCs w:val="26"/>
        </w:rPr>
        <w:t xml:space="preserve"> Sơ đồ các phép tính theo thứ tự từ trái sang phải:</w:t>
      </w:r>
    </w:p>
    <w:p w14:paraId="32BD97AA">
      <w:pPr>
        <w:pStyle w:val="3"/>
        <w:numPr>
          <w:numId w:val="0"/>
        </w:numPr>
        <w:spacing w:after="120" w:line="276" w:lineRule="auto"/>
        <w:rPr>
          <w:rFonts w:hint="default" w:ascii="Times New Roman" w:hAnsi="Times New Roman" w:cs="Times New Roman"/>
          <w:sz w:val="26"/>
          <w:szCs w:val="26"/>
        </w:rPr>
      </w:pPr>
    </w:p>
    <w:p w14:paraId="7B6CDBA1">
      <w:pPr>
        <w:pStyle w:val="3"/>
        <w:numPr>
          <w:numId w:val="0"/>
        </w:numPr>
        <w:spacing w:after="120" w:line="276" w:lineRule="auto"/>
        <w:rPr>
          <w:rFonts w:hint="default" w:hAnsi="Cambria Math" w:cs="Times New Roman"/>
          <w:i w:val="0"/>
          <w:sz w:val="26"/>
          <w:szCs w:val="26"/>
          <w:lang w:val="en-US"/>
        </w:rPr>
      </w:pPr>
      <w:r>
        <w:rPr>
          <w:sz w:val="26"/>
        </w:rPr>
        <mc:AlternateContent>
          <mc:Choice Requires="wps">
            <w:drawing>
              <wp:anchor distT="0" distB="0" distL="114300" distR="114300" simplePos="0" relativeHeight="251674624" behindDoc="0" locked="0" layoutInCell="1" allowOverlap="1">
                <wp:simplePos x="0" y="0"/>
                <wp:positionH relativeFrom="column">
                  <wp:posOffset>4886325</wp:posOffset>
                </wp:positionH>
                <wp:positionV relativeFrom="paragraph">
                  <wp:posOffset>240030</wp:posOffset>
                </wp:positionV>
                <wp:extent cx="259080" cy="487680"/>
                <wp:effectExtent l="45085" t="13970" r="46355" b="62230"/>
                <wp:wrapNone/>
                <wp:docPr id="18" name="Straight Arrow Connector 18"/>
                <wp:cNvGraphicFramePr/>
                <a:graphic xmlns:a="http://schemas.openxmlformats.org/drawingml/2006/main">
                  <a:graphicData uri="http://schemas.microsoft.com/office/word/2010/wordprocessingShape">
                    <wps:wsp>
                      <wps:cNvCnPr/>
                      <wps:spPr>
                        <a:xfrm flipV="1">
                          <a:off x="5902325" y="1129030"/>
                          <a:ext cx="259080" cy="48768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384.75pt;margin-top:18.9pt;height:38.4pt;width:20.4pt;z-index:251674624;mso-width-relative:page;mso-height-relative:page;" filled="f" stroked="t" coordsize="21600,21600" o:gfxdata="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xaGINYAAAAKAQAADwAAAAAAAAABACAAAAAiAAAAZHJzL2Rv&#10;d25yZXYueG1sUEsBAhQAFAAAAAgAh07iQEbaKgQ8AgAAkwQAAA4AAAAAAAAAAQAgAAAAJQEAAGRy&#10;cy9lMm9Eb2MueG1sUEsFBgAAAAAGAAYAWQEAANMFA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6432" behindDoc="0" locked="0" layoutInCell="1" allowOverlap="1">
                <wp:simplePos x="0" y="0"/>
                <wp:positionH relativeFrom="column">
                  <wp:posOffset>1617345</wp:posOffset>
                </wp:positionH>
                <wp:positionV relativeFrom="paragraph">
                  <wp:posOffset>102870</wp:posOffset>
                </wp:positionV>
                <wp:extent cx="2994660" cy="53340"/>
                <wp:effectExtent l="33655" t="26670" r="34925" b="118110"/>
                <wp:wrapNone/>
                <wp:docPr id="10" name="Straight Arrow Connector 10"/>
                <wp:cNvGraphicFramePr/>
                <a:graphic xmlns:a="http://schemas.openxmlformats.org/drawingml/2006/main">
                  <a:graphicData uri="http://schemas.microsoft.com/office/word/2010/wordprocessingShape">
                    <wps:wsp>
                      <wps:cNvCnPr/>
                      <wps:spPr>
                        <a:xfrm>
                          <a:off x="2633345" y="991870"/>
                          <a:ext cx="2994660" cy="5334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27.35pt;margin-top:8.1pt;height:4.2pt;width:235.8pt;z-index:251666432;mso-width-relative:page;mso-height-relative:page;" filled="f" stroked="t" coordsize="21600,21600" o:gfxdata="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Xqmqw1QAAAAkBAAAPAAAAAAAAAAEAIAAAACIAAABkcnMvZG93bnJldi54&#10;bWxQSwECFAAUAAAACACHTuJA9bIDxjYCAACIBAAADgAAAAAAAAABACAAAAAkAQAAZHJzL2Uyb0Rv&#10;Yy54bWxQSwUGAAAAAAYABgBZAQAAzA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5408" behindDoc="0" locked="0" layoutInCell="1" allowOverlap="1">
                <wp:simplePos x="0" y="0"/>
                <wp:positionH relativeFrom="column">
                  <wp:posOffset>481965</wp:posOffset>
                </wp:positionH>
                <wp:positionV relativeFrom="paragraph">
                  <wp:posOffset>102870</wp:posOffset>
                </wp:positionV>
                <wp:extent cx="358140" cy="15240"/>
                <wp:effectExtent l="34290" t="59690" r="34290" b="107950"/>
                <wp:wrapNone/>
                <wp:docPr id="9" name="Straight Arrow Connector 9"/>
                <wp:cNvGraphicFramePr/>
                <a:graphic xmlns:a="http://schemas.openxmlformats.org/drawingml/2006/main">
                  <a:graphicData uri="http://schemas.microsoft.com/office/word/2010/wordprocessingShape">
                    <wps:wsp>
                      <wps:cNvCnPr/>
                      <wps:spPr>
                        <a:xfrm>
                          <a:off x="1497965" y="991870"/>
                          <a:ext cx="358140" cy="1524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37.95pt;margin-top:8.1pt;height:1.2pt;width:28.2pt;z-index:251665408;mso-width-relative:page;mso-height-relative:page;" filled="f" stroked="t" coordsize="21600,21600" o:gfxdata="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c9jutUAAAAIAQAADwAAAAAAAAABACAAAAAiAAAAZHJzL2Rvd25yZXYueG1s&#10;UEsBAhQAFAAAAAgAh07iQK0GnmA0AgAAhQQAAA4AAAAAAAAAAQAgAAAAJAEAAGRycy9lMm9Eb2Mu&#10;eG1sUEsFBgAAAAAGAAYAWQEAAMoFA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a=2</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sSub>
              <m:sSubPr/>
              <m:e>
                <m:r>
                  <m:rPr/>
                  <m:t>u</m:t>
                </m:r>
              </m:e>
              <m:sub>
                <m:r>
                  <m:rPr/>
                  <m:t>1</m:t>
                </m:r>
              </m:sub>
            </m:sSub>
            <m:r>
              <m:rPr>
                <m:sty m:val="p"/>
              </m:rPr>
              <m:t>=</m:t>
            </m:r>
            <m:r>
              <m:rPr/>
              <m:t>3a</m:t>
            </m:r>
            <m:r>
              <m:rPr>
                <m:sty m:val="p"/>
              </m:rPr>
              <m:t>=</m:t>
            </m:r>
            <m:r>
              <m:rPr/>
              <m:t>6</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t>J</m:t>
            </m:r>
            <m:r>
              <m:rPr>
                <m:sty m:val="p"/>
              </m:rPr>
              <m:t>=</m:t>
            </m:r>
            <m:sSub>
              <m:sSubPr/>
              <m:e>
                <m:r>
                  <m:rPr/>
                  <m:t>u</m:t>
                </m:r>
              </m:e>
              <m:sub>
                <m:r>
                  <m:rPr/>
                  <m:t>1</m:t>
                </m:r>
              </m:sub>
            </m:sSub>
            <m:r>
              <m:rPr>
                <m:sty m:val="p"/>
              </m:rPr>
              <m:t>+</m:t>
            </m:r>
            <m:sSub>
              <m:sSubPr/>
              <m:e>
                <m:r>
                  <m:rPr/>
                  <m:t>u</m:t>
                </m:r>
              </m:e>
              <m:sub>
                <m:r>
                  <m:rPr/>
                  <m:t>6</m:t>
                </m:r>
              </m:sub>
            </m:sSub>
            <m:r>
              <m:rPr>
                <m:sty m:val="p"/>
              </m:rPr>
              <m:t>=</m:t>
            </m:r>
            <m:r>
              <m:rPr/>
              <m:t>230</m:t>
            </m:r>
            <m:ctrlPr>
              <w:rPr>
                <w:rFonts w:hint="default" w:ascii="Cambria Math" w:hAnsi="Cambria Math" w:cs="Times New Roman"/>
                <w:sz w:val="26"/>
                <w:szCs w:val="26"/>
              </w:rPr>
            </m:ctrlPr>
          </m:e>
        </m:borderBox>
      </m:oMath>
    </w:p>
    <w:p w14:paraId="5491BA14">
      <w:pPr>
        <w:pStyle w:val="3"/>
        <w:numPr>
          <w:numId w:val="0"/>
        </w:numPr>
        <w:spacing w:after="120" w:line="276" w:lineRule="auto"/>
        <w:rPr>
          <w:rFonts w:hint="default" w:hAnsi="Cambria Math" w:cs="Times New Roman"/>
          <w:i w:val="0"/>
          <w:sz w:val="26"/>
          <w:szCs w:val="26"/>
          <w:lang w:val="en-US"/>
        </w:rPr>
      </w:pPr>
      <w:r>
        <w:rPr>
          <w:sz w:val="26"/>
        </w:rPr>
        <mc:AlternateContent>
          <mc:Choice Requires="wps">
            <w:drawing>
              <wp:anchor distT="0" distB="0" distL="114300" distR="114300" simplePos="0" relativeHeight="251671552" behindDoc="0" locked="0" layoutInCell="1" allowOverlap="1">
                <wp:simplePos x="0" y="0"/>
                <wp:positionH relativeFrom="column">
                  <wp:posOffset>1670685</wp:posOffset>
                </wp:positionH>
                <wp:positionV relativeFrom="paragraph">
                  <wp:posOffset>154940</wp:posOffset>
                </wp:positionV>
                <wp:extent cx="998220" cy="335280"/>
                <wp:effectExtent l="37465" t="26035" r="46355" b="80645"/>
                <wp:wrapNone/>
                <wp:docPr id="15" name="Straight Arrow Connector 15"/>
                <wp:cNvGraphicFramePr/>
                <a:graphic xmlns:a="http://schemas.openxmlformats.org/drawingml/2006/main">
                  <a:graphicData uri="http://schemas.microsoft.com/office/word/2010/wordprocessingShape">
                    <wps:wsp>
                      <wps:cNvCnPr/>
                      <wps:spPr>
                        <a:xfrm>
                          <a:off x="2686685" y="1395730"/>
                          <a:ext cx="998220" cy="33528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31.55pt;margin-top:12.2pt;height:26.4pt;width:78.6pt;z-index:251671552;mso-width-relative:page;mso-height-relative:page;" filled="f" stroked="t" coordsize="21600,21600" o:gfxdata="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3cYbE1gAAAAkBAAAPAAAAAAAAAAEAIAAAACIAAABkcnMvZG93bnJl&#10;di54bWxQSwECFAAUAAAACACHTuJA6PfXNDgCAACJBAAADgAAAAAAAAABACAAAAAlAQAAZHJzL2Uy&#10;b0RvYy54bWxQSwUGAAAAAAYABgBZAQAAzw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7456" behindDoc="0" locked="0" layoutInCell="1" allowOverlap="1">
                <wp:simplePos x="0" y="0"/>
                <wp:positionH relativeFrom="column">
                  <wp:posOffset>512445</wp:posOffset>
                </wp:positionH>
                <wp:positionV relativeFrom="paragraph">
                  <wp:posOffset>101600</wp:posOffset>
                </wp:positionV>
                <wp:extent cx="335280" cy="30480"/>
                <wp:effectExtent l="34925" t="49530" r="41275" b="102870"/>
                <wp:wrapNone/>
                <wp:docPr id="11" name="Straight Arrow Connector 11"/>
                <wp:cNvGraphicFramePr/>
                <a:graphic xmlns:a="http://schemas.openxmlformats.org/drawingml/2006/main">
                  <a:graphicData uri="http://schemas.microsoft.com/office/word/2010/wordprocessingShape">
                    <wps:wsp>
                      <wps:cNvCnPr/>
                      <wps:spPr>
                        <a:xfrm>
                          <a:off x="1528445" y="1342390"/>
                          <a:ext cx="335280" cy="3048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40.35pt;margin-top:8pt;height:2.4pt;width:26.4pt;z-index:251667456;mso-width-relative:page;mso-height-relative:page;" filled="f" stroked="t" coordsize="21600,21600" o:gfxdata="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7QZle1QAAAAgBAAAPAAAAAAAAAAEAIAAAACIAAABkcnMvZG93bnJldi54bWxQ&#10;SwECFAAUAAAACACHTuJA3xEb6jMCAACIBAAADgAAAAAAAAABACAAAAAkAQAAZHJzL2Uyb0RvYy54&#10;bWxQSwUGAAAAAAYABgBZAQAAyQ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b=3</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sSub>
              <m:sSubPr/>
              <m:e>
                <m:r>
                  <m:rPr/>
                  <m:t>u</m:t>
                </m:r>
              </m:e>
              <m:sub>
                <m:r>
                  <m:rPr/>
                  <m:t>2</m:t>
                </m:r>
              </m:sub>
            </m:sSub>
            <m:r>
              <m:rPr>
                <m:sty m:val="p"/>
              </m:rPr>
              <m:t>=</m:t>
            </m:r>
            <m:r>
              <m:rPr/>
              <m:t>4b</m:t>
            </m:r>
            <m:r>
              <m:rPr>
                <m:sty m:val="p"/>
              </m:rPr>
              <m:t>=</m:t>
            </m:r>
            <m:r>
              <m:rPr/>
              <m:t>12</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w:p>
    <w:p w14:paraId="27ED314B">
      <w:pPr>
        <w:pStyle w:val="3"/>
        <w:numPr>
          <w:numId w:val="0"/>
        </w:numPr>
        <w:spacing w:after="120" w:line="276" w:lineRule="auto"/>
        <w:ind w:firstLine="4160" w:firstLineChars="1600"/>
        <w:rPr>
          <w:rFonts w:hint="default" w:hAnsi="Cambria Math" w:cs="Times New Roman"/>
          <w:i w:val="0"/>
          <w:sz w:val="26"/>
          <w:szCs w:val="26"/>
          <w:lang w:val="en-US"/>
        </w:rPr>
      </w:pPr>
      <w:r>
        <w:rPr>
          <w:sz w:val="26"/>
        </w:rPr>
        <mc:AlternateContent>
          <mc:Choice Requires="wps">
            <w:drawing>
              <wp:anchor distT="0" distB="0" distL="114300" distR="114300" simplePos="0" relativeHeight="251673600" behindDoc="0" locked="0" layoutInCell="1" allowOverlap="1">
                <wp:simplePos x="0" y="0"/>
                <wp:positionH relativeFrom="column">
                  <wp:posOffset>3827145</wp:posOffset>
                </wp:positionH>
                <wp:positionV relativeFrom="paragraph">
                  <wp:posOffset>96520</wp:posOffset>
                </wp:positionV>
                <wp:extent cx="281940" cy="53340"/>
                <wp:effectExtent l="36195" t="35560" r="47625" b="93980"/>
                <wp:wrapNone/>
                <wp:docPr id="17" name="Straight Arrow Connector 17"/>
                <wp:cNvGraphicFramePr/>
                <a:graphic xmlns:a="http://schemas.openxmlformats.org/drawingml/2006/main">
                  <a:graphicData uri="http://schemas.microsoft.com/office/word/2010/wordprocessingShape">
                    <wps:wsp>
                      <wps:cNvCnPr/>
                      <wps:spPr>
                        <a:xfrm>
                          <a:off x="4843145" y="1692910"/>
                          <a:ext cx="281940" cy="5334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301.35pt;margin-top:7.6pt;height:4.2pt;width:22.2pt;z-index:251673600;mso-width-relative:page;mso-height-relative:page;" filled="f" stroked="t" coordsize="21600,21600" o:gfxdata="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L7n4g1gAAAAkBAAAPAAAAAAAAAAEAIAAAACIAAABkcnMvZG93bnJldi54&#10;bWxQSwECFAAUAAAACACHTuJAlMgw+zUCAACIBAAADgAAAAAAAAABACAAAAAlAQAAZHJzL2Uyb0Rv&#10;Yy54bWxQSwUGAAAAAAYABgBZAQAAzA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72576" behindDoc="0" locked="0" layoutInCell="1" allowOverlap="1">
                <wp:simplePos x="0" y="0"/>
                <wp:positionH relativeFrom="column">
                  <wp:posOffset>2577465</wp:posOffset>
                </wp:positionH>
                <wp:positionV relativeFrom="paragraph">
                  <wp:posOffset>248920</wp:posOffset>
                </wp:positionV>
                <wp:extent cx="274320" cy="396240"/>
                <wp:effectExtent l="44450" t="13970" r="46990" b="62230"/>
                <wp:wrapNone/>
                <wp:docPr id="16" name="Straight Arrow Connector 16"/>
                <wp:cNvGraphicFramePr/>
                <a:graphic xmlns:a="http://schemas.openxmlformats.org/drawingml/2006/main">
                  <a:graphicData uri="http://schemas.microsoft.com/office/word/2010/wordprocessingShape">
                    <wps:wsp>
                      <wps:cNvCnPr/>
                      <wps:spPr>
                        <a:xfrm flipV="1">
                          <a:off x="3593465" y="1845310"/>
                          <a:ext cx="274320" cy="39624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202.95pt;margin-top:19.6pt;height:31.2pt;width:21.6pt;z-index:251672576;mso-width-relative:page;mso-height-relative:page;" filled="f" stroked="t" coordsize="21600,21600" o:gfxdata="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PHMKI1gAAAAoBAAAPAAAAAAAAAAEAIAAAACIAAABkcnMv&#10;ZG93bnJldi54bWxQSwECFAAUAAAACACHTuJARi+4/D4CAACTBAAADgAAAAAAAAABACAAAAAlAQAA&#10;ZHJzL2Uyb0RvYy54bWxQSwUGAAAAAAYABgBZAQAA1Q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m:oMath>
        <m:borderBox>
          <m:borderBoxPr>
            <m:ctrlPr>
              <w:rPr>
                <w:rFonts w:hint="default" w:ascii="Cambria Math" w:hAnsi="Cambria Math" w:cs="Times New Roman"/>
                <w:sz w:val="26"/>
                <w:szCs w:val="26"/>
              </w:rPr>
            </m:ctrlPr>
          </m:borderBoxPr>
          <m:e>
            <m:sSub>
              <m:sSubPr/>
              <m:e>
                <m:r>
                  <m:rPr/>
                  <m:t>u</m:t>
                </m:r>
              </m:e>
              <m:sub>
                <m:r>
                  <m:rPr/>
                  <m:t>5</m:t>
                </m:r>
              </m:sub>
            </m:sSub>
            <m:r>
              <m:rPr>
                <m:sty m:val="p"/>
              </m:rPr>
              <m:t>=</m:t>
            </m:r>
            <m:sSub>
              <m:sSubPr/>
              <m:e>
                <m:r>
                  <m:rPr/>
                  <m:t>u</m:t>
                </m:r>
              </m:e>
              <m:sub>
                <m:r>
                  <m:rPr/>
                  <m:t>2</m:t>
                </m:r>
              </m:sub>
            </m:sSub>
            <m:r>
              <m:rPr>
                <m:sty m:val="p"/>
              </m:rPr>
              <m:t>+</m:t>
            </m:r>
            <m:sSub>
              <m:sSubPr/>
              <m:e>
                <m:r>
                  <m:rPr/>
                  <m:t>u</m:t>
                </m:r>
              </m:e>
              <m:sub>
                <m:r>
                  <m:rPr/>
                  <m:t>4</m:t>
                </m:r>
              </m:sub>
            </m:sSub>
            <m:r>
              <m:rPr>
                <m:sty m:val="p"/>
              </m:rPr>
              <m:t>=</m:t>
            </m:r>
            <m:r>
              <m:rPr/>
              <m:t>112</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sSub>
              <m:sSubPr/>
              <m:e>
                <m:r>
                  <m:rPr/>
                  <m:t>u</m:t>
                </m:r>
              </m:e>
              <m:sub>
                <m:r>
                  <m:rPr/>
                  <m:t>6</m:t>
                </m:r>
              </m:sub>
            </m:sSub>
            <m:r>
              <m:rPr>
                <m:sty m:val="p"/>
              </m:rPr>
              <m:t>=</m:t>
            </m:r>
            <m:r>
              <m:rPr/>
              <m:t>2</m:t>
            </m:r>
            <m:sSub>
              <m:sSubPr/>
              <m:e>
                <m:r>
                  <m:rPr/>
                  <m:t>u</m:t>
                </m:r>
              </m:e>
              <m:sub>
                <m:r>
                  <m:rPr/>
                  <m:t>5</m:t>
                </m:r>
              </m:sub>
            </m:sSub>
            <m:r>
              <m:rPr>
                <m:sty m:val="p"/>
              </m:rPr>
              <m:t>=</m:t>
            </m:r>
            <m:r>
              <m:rPr/>
              <m:t>224</m:t>
            </m:r>
            <m:ctrlPr>
              <w:rPr>
                <w:rFonts w:hint="default" w:ascii="Cambria Math" w:hAnsi="Cambria Math" w:cs="Times New Roman"/>
                <w:sz w:val="26"/>
                <w:szCs w:val="26"/>
              </w:rPr>
            </m:ctrlPr>
          </m:e>
        </m:borderBox>
      </m:oMath>
    </w:p>
    <w:p w14:paraId="25C8B8FA">
      <w:pPr>
        <w:pStyle w:val="3"/>
        <w:numPr>
          <w:numId w:val="0"/>
        </w:numPr>
        <w:spacing w:after="120" w:line="276" w:lineRule="auto"/>
        <w:rPr>
          <w:rFonts w:hint="default" w:hAnsi="Cambria Math" w:cs="Times New Roman"/>
          <w:i w:val="0"/>
          <w:sz w:val="26"/>
          <w:szCs w:val="26"/>
        </w:rPr>
      </w:pPr>
    </w:p>
    <w:p w14:paraId="25FAC180">
      <w:pPr>
        <w:pStyle w:val="3"/>
        <w:numPr>
          <w:numId w:val="0"/>
        </w:numPr>
        <w:spacing w:after="120" w:line="276" w:lineRule="auto"/>
        <w:rPr>
          <w:rFonts w:hint="default" w:hAnsi="Cambria Math" w:cs="Times New Roman"/>
          <w:i w:val="0"/>
          <w:sz w:val="26"/>
          <w:szCs w:val="26"/>
          <w:lang w:val="en-US"/>
        </w:rPr>
      </w:pPr>
      <w:r>
        <w:rPr>
          <w:sz w:val="26"/>
        </w:rPr>
        <mc:AlternateContent>
          <mc:Choice Requires="wps">
            <w:drawing>
              <wp:anchor distT="0" distB="0" distL="114300" distR="114300" simplePos="0" relativeHeight="251670528" behindDoc="0" locked="0" layoutInCell="1" allowOverlap="1">
                <wp:simplePos x="0" y="0"/>
                <wp:positionH relativeFrom="column">
                  <wp:posOffset>520065</wp:posOffset>
                </wp:positionH>
                <wp:positionV relativeFrom="paragraph">
                  <wp:posOffset>262890</wp:posOffset>
                </wp:positionV>
                <wp:extent cx="419100" cy="533400"/>
                <wp:effectExtent l="43815" t="13970" r="40005" b="62230"/>
                <wp:wrapNone/>
                <wp:docPr id="14" name="Straight Arrow Connector 14"/>
                <wp:cNvGraphicFramePr/>
                <a:graphic xmlns:a="http://schemas.openxmlformats.org/drawingml/2006/main">
                  <a:graphicData uri="http://schemas.microsoft.com/office/word/2010/wordprocessingShape">
                    <wps:wsp>
                      <wps:cNvCnPr/>
                      <wps:spPr>
                        <a:xfrm flipV="1">
                          <a:off x="1536065" y="2493010"/>
                          <a:ext cx="419100" cy="53340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40.95pt;margin-top:20.7pt;height:42pt;width:33pt;z-index:251670528;mso-width-relative:page;mso-height-relative:page;" filled="f" stroked="t" coordsize="21600,21600" o:gfxdata="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h9WAM1QAAAAkBAAAPAAAAAAAAAAEAIAAAACIAAABkcnMvZG93bnJl&#10;di54bWxQSwECFAAUAAAACACHTuJASiLyRzkCAACTBAAADgAAAAAAAAABACAAAAAkAQAAZHJzL2Uy&#10;b0RvYy54bWxQSwUGAAAAAAYABgBZAQAAzw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9504" behindDoc="0" locked="0" layoutInCell="1" allowOverlap="1">
                <wp:simplePos x="0" y="0"/>
                <wp:positionH relativeFrom="column">
                  <wp:posOffset>1647825</wp:posOffset>
                </wp:positionH>
                <wp:positionV relativeFrom="paragraph">
                  <wp:posOffset>140970</wp:posOffset>
                </wp:positionV>
                <wp:extent cx="160020" cy="7620"/>
                <wp:effectExtent l="34290" t="67945" r="34290" b="107315"/>
                <wp:wrapNone/>
                <wp:docPr id="13" name="Straight Arrow Connector 13"/>
                <wp:cNvGraphicFramePr/>
                <a:graphic xmlns:a="http://schemas.openxmlformats.org/drawingml/2006/main">
                  <a:graphicData uri="http://schemas.microsoft.com/office/word/2010/wordprocessingShape">
                    <wps:wsp>
                      <wps:cNvCnPr/>
                      <wps:spPr>
                        <a:xfrm>
                          <a:off x="0" y="0"/>
                          <a:ext cx="160020" cy="762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29.75pt;margin-top:11.1pt;height:0.6pt;width:12.6pt;z-index:251669504;mso-width-relative:page;mso-height-relative:page;" filled="f" stroked="t" coordsize="21600,21600" o:gfxdata="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M&#10;d9DJ1gAAAAkBAAAPAAAAAAAAAAEAIAAAACIAAABkcnMvZG93bnJldi54bWxQSwECFAAUAAAACACH&#10;TuJAIbfYoSYCAAB7BAAADgAAAAAAAAABACAAAAAlAQAAZHJzL2Uyb0RvYy54bWxQSwUGAAAAAAYA&#10;BgBZAQAAvQU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sz w:val="26"/>
        </w:rPr>
        <mc:AlternateContent>
          <mc:Choice Requires="wps">
            <w:drawing>
              <wp:anchor distT="0" distB="0" distL="114300" distR="114300" simplePos="0" relativeHeight="251668480" behindDoc="0" locked="0" layoutInCell="1" allowOverlap="1">
                <wp:simplePos x="0" y="0"/>
                <wp:positionH relativeFrom="column">
                  <wp:posOffset>489585</wp:posOffset>
                </wp:positionH>
                <wp:positionV relativeFrom="paragraph">
                  <wp:posOffset>125730</wp:posOffset>
                </wp:positionV>
                <wp:extent cx="335280" cy="30480"/>
                <wp:effectExtent l="34925" t="49530" r="41275" b="102870"/>
                <wp:wrapNone/>
                <wp:docPr id="12" name="Straight Arrow Connector 12"/>
                <wp:cNvGraphicFramePr/>
                <a:graphic xmlns:a="http://schemas.openxmlformats.org/drawingml/2006/main">
                  <a:graphicData uri="http://schemas.microsoft.com/office/word/2010/wordprocessingShape">
                    <wps:wsp>
                      <wps:cNvCnPr/>
                      <wps:spPr>
                        <a:xfrm>
                          <a:off x="1505585" y="2355850"/>
                          <a:ext cx="335280" cy="3048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38.55pt;margin-top:9.9pt;height:2.4pt;width:26.4pt;z-index:251668480;mso-width-relative:page;mso-height-relative:page;" filled="f" stroked="t" coordsize="21600,21600" o:gfxdata="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rvbh7VAAAACAEAAA8AAAAAAAAAAQAgAAAAIgAAAGRycy9kb3ducmV2LnhtbFBL&#10;AQIUABQAAAAIAIdO4kDkRCsdMgIAAIgEAAAOAAAAAAAAAAEAIAAAACQBAABkcnMvZTJvRG9jLnht&#10;bFBLBQYAAAAABgAGAFkBAADIBQAAAAA=&#10;">
                <v:fill on="f" focussize="0,0"/>
                <v:stroke weight="2pt" color="#000000 [3213]" joinstyle="round" endarrow="open"/>
                <v:imagedata o:title=""/>
                <o:lock v:ext="edit" aspectratio="f"/>
                <v:shadow on="t" color="#000000" opacity="24903f" offset="0pt,1.5748031496063pt" origin="0f,32768f" matrix="65536f,0f,0f,65536f"/>
              </v:shape>
            </w:pict>
          </mc:Fallback>
        </mc:AlternateContent>
      </w:r>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c=4</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sSub>
              <m:sSubPr/>
              <m:e>
                <m:r>
                  <m:rPr/>
                  <m:t>u</m:t>
                </m:r>
              </m:e>
              <m:sub>
                <m:r>
                  <m:rPr/>
                  <m:t>3</m:t>
                </m:r>
              </m:sub>
            </m:sSub>
            <m:r>
              <m:rPr>
                <m:sty m:val="p"/>
              </m:rPr>
              <m:t>=</m:t>
            </m:r>
            <m:r>
              <m:rPr/>
              <m:t>cd</m:t>
            </m:r>
            <m:r>
              <m:rPr>
                <m:sty m:val="p"/>
              </m:rPr>
              <m:t>=</m:t>
            </m:r>
            <m:r>
              <m:rPr/>
              <m:t>20</m:t>
            </m:r>
            <m:ctrlPr>
              <w:rPr>
                <w:rFonts w:hint="default" w:ascii="Cambria Math" w:hAnsi="Cambria Math" w:cs="Times New Roman"/>
                <w:sz w:val="26"/>
                <w:szCs w:val="26"/>
              </w:rPr>
            </m:ctrlPr>
          </m:e>
        </m:borderBox>
      </m:oMath>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sSub>
              <m:sSubPr/>
              <m:e>
                <m:r>
                  <m:rPr/>
                  <m:t>u</m:t>
                </m:r>
              </m:e>
              <m:sub>
                <m:r>
                  <m:rPr/>
                  <m:t>4</m:t>
                </m:r>
              </m:sub>
            </m:sSub>
            <m:r>
              <m:rPr>
                <m:sty m:val="p"/>
              </m:rPr>
              <m:t>=</m:t>
            </m:r>
            <m:r>
              <m:rPr/>
              <m:t>5</m:t>
            </m:r>
            <m:sSub>
              <m:sSubPr/>
              <m:e>
                <m:r>
                  <m:rPr/>
                  <m:t>u</m:t>
                </m:r>
              </m:e>
              <m:sub>
                <m:r>
                  <m:rPr/>
                  <m:t>3</m:t>
                </m:r>
              </m:sub>
            </m:sSub>
            <m:r>
              <m:rPr>
                <m:sty m:val="p"/>
              </m:rPr>
              <m:t>=</m:t>
            </m:r>
            <m:r>
              <m:rPr/>
              <m:t>100</m:t>
            </m:r>
            <m:ctrlPr>
              <w:rPr>
                <w:rFonts w:hint="default" w:ascii="Cambria Math" w:hAnsi="Cambria Math" w:cs="Times New Roman"/>
                <w:sz w:val="26"/>
                <w:szCs w:val="26"/>
              </w:rPr>
            </m:ctrlPr>
          </m:e>
        </m:borderBox>
      </m:oMath>
    </w:p>
    <w:p w14:paraId="3F5D17B1">
      <w:pPr>
        <w:pStyle w:val="3"/>
        <w:numPr>
          <w:numId w:val="0"/>
        </w:numPr>
        <w:spacing w:after="120" w:line="276" w:lineRule="auto"/>
        <w:rPr>
          <w:rFonts w:hint="default" w:hAnsi="Cambria Math" w:cs="Times New Roman"/>
          <w:i w:val="0"/>
          <w:sz w:val="26"/>
          <w:szCs w:val="26"/>
        </w:rPr>
      </w:pPr>
    </w:p>
    <w:p w14:paraId="361D0A3E">
      <w:pPr>
        <w:pStyle w:val="3"/>
        <w:numPr>
          <w:numId w:val="0"/>
        </w:numPr>
        <w:spacing w:after="120" w:line="276" w:lineRule="auto"/>
        <w:rPr>
          <w:rFonts w:hint="default" w:hAnsi="Cambria Math" w:cs="Times New Roman"/>
          <w:i w:val="0"/>
          <w:sz w:val="26"/>
          <w:szCs w:val="26"/>
        </w:rPr>
      </w:pPr>
      <w:r>
        <w:rPr>
          <w:rFonts w:hint="default" w:hAnsi="Cambria Math" w:cs="Times New Roman"/>
          <w:i w:val="0"/>
          <w:sz w:val="26"/>
          <w:szCs w:val="26"/>
          <w:lang w:val="en-US"/>
        </w:rPr>
        <w:t xml:space="preserve"> </w:t>
      </w:r>
      <m:oMath>
        <m:borderBox>
          <m:borderBoxPr>
            <m:ctrlPr>
              <w:rPr>
                <w:rFonts w:hint="default" w:ascii="Cambria Math" w:hAnsi="Cambria Math" w:cs="Times New Roman"/>
                <w:sz w:val="26"/>
                <w:szCs w:val="26"/>
              </w:rPr>
            </m:ctrlPr>
          </m:borderBoxPr>
          <m:e>
            <m:r>
              <m:rPr>
                <m:sty m:val="p"/>
              </m:rPr>
              <w:rPr>
                <w:rFonts w:hint="default" w:ascii="Cambria Math" w:hAnsi="Cambria Math" w:cs="Times New Roman"/>
                <w:sz w:val="26"/>
                <w:szCs w:val="26"/>
                <w:lang w:val="en-US"/>
              </w:rPr>
              <m:t>d=5</m:t>
            </m:r>
            <m:ctrlPr>
              <w:rPr>
                <w:rFonts w:hint="default" w:ascii="Cambria Math" w:hAnsi="Cambria Math" w:cs="Times New Roman"/>
                <w:sz w:val="26"/>
                <w:szCs w:val="26"/>
              </w:rPr>
            </m:ctrlPr>
          </m:e>
        </m:borderBox>
      </m:oMath>
    </w:p>
    <w:p w14:paraId="700BF22E">
      <w:pPr>
        <w:pStyle w:val="165"/>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Lan truyền tiến theo thứ tự:</w:t>
      </w:r>
    </w:p>
    <w:p w14:paraId="79835AD7">
      <w:pPr>
        <w:pStyle w:val="3"/>
      </w:pPr>
      <m:oMathPara>
        <m:oMathParaPr>
          <m:jc m:val="center"/>
        </m:oMathParaPr>
        <m:oMath>
          <m:sSub>
            <m:sSubPr/>
            <m:e>
              <m:r>
                <m:rPr/>
                <m:t>u</m:t>
              </m:r>
            </m:e>
            <m:sub>
              <m:r>
                <m:rPr/>
                <m:t>1</m:t>
              </m:r>
            </m:sub>
          </m:sSub>
          <m:r>
            <m:rPr>
              <m:sty m:val="p"/>
            </m:rPr>
            <m:t>=</m:t>
          </m:r>
          <m:r>
            <m:rPr/>
            <m:t>3a</m:t>
          </m:r>
          <m:r>
            <m:rPr>
              <m:sty m:val="p"/>
            </m:rPr>
            <m:t>=</m:t>
          </m:r>
          <m:r>
            <m:rPr/>
            <m:t>6</m:t>
          </m:r>
          <m:r>
            <m:rPr>
              <m:sty m:val="p"/>
            </m:rPr>
            <m:t>,</m:t>
          </m:r>
          <m:r>
            <m:rPr/>
            <m:t> </m:t>
          </m:r>
          <m:sSub>
            <m:sSubPr/>
            <m:e>
              <m:r>
                <m:rPr/>
                <m:t>u</m:t>
              </m:r>
            </m:e>
            <m:sub>
              <m:r>
                <m:rPr/>
                <m:t>2</m:t>
              </m:r>
            </m:sub>
          </m:sSub>
          <m:r>
            <m:rPr>
              <m:sty m:val="p"/>
            </m:rPr>
            <m:t>=</m:t>
          </m:r>
          <m:r>
            <m:rPr/>
            <m:t>4b</m:t>
          </m:r>
          <m:r>
            <m:rPr>
              <m:sty m:val="p"/>
            </m:rPr>
            <m:t>=</m:t>
          </m:r>
          <m:r>
            <m:rPr/>
            <m:t>12</m:t>
          </m:r>
          <m:r>
            <m:rPr>
              <m:sty m:val="p"/>
            </m:rPr>
            <m:t>,</m:t>
          </m:r>
          <m:r>
            <m:rPr/>
            <m:t> </m:t>
          </m:r>
          <m:sSub>
            <m:sSubPr/>
            <m:e>
              <m:r>
                <m:rPr/>
                <m:t>u</m:t>
              </m:r>
            </m:e>
            <m:sub>
              <m:r>
                <m:rPr/>
                <m:t>3</m:t>
              </m:r>
            </m:sub>
          </m:sSub>
          <m:r>
            <m:rPr>
              <m:sty m:val="p"/>
            </m:rPr>
            <m:t>=</m:t>
          </m:r>
          <m:r>
            <m:rPr/>
            <m:t>cd</m:t>
          </m:r>
          <m:r>
            <m:rPr>
              <m:sty m:val="p"/>
            </m:rPr>
            <m:t>=</m:t>
          </m:r>
          <m:r>
            <m:rPr/>
            <m:t>20</m:t>
          </m:r>
          <m:r>
            <m:rPr>
              <m:sty m:val="p"/>
            </m:rPr>
            <m:t>,</m:t>
          </m:r>
          <m:r>
            <m:rPr/>
            <m:t> </m:t>
          </m:r>
          <m:sSub>
            <m:sSubPr/>
            <m:e>
              <m:r>
                <m:rPr/>
                <m:t>u</m:t>
              </m:r>
            </m:e>
            <m:sub>
              <m:r>
                <m:rPr/>
                <m:t>4</m:t>
              </m:r>
            </m:sub>
          </m:sSub>
          <m:r>
            <m:rPr>
              <m:sty m:val="p"/>
            </m:rPr>
            <m:t>=</m:t>
          </m:r>
          <m:r>
            <m:rPr/>
            <m:t>5</m:t>
          </m:r>
          <m:sSub>
            <m:sSubPr/>
            <m:e>
              <m:r>
                <m:rPr/>
                <m:t>u</m:t>
              </m:r>
            </m:e>
            <m:sub>
              <m:r>
                <m:rPr/>
                <m:t>3</m:t>
              </m:r>
            </m:sub>
          </m:sSub>
          <m:r>
            <m:rPr>
              <m:sty m:val="p"/>
            </m:rPr>
            <m:t>=</m:t>
          </m:r>
          <m:r>
            <m:rPr/>
            <m:t>100</m:t>
          </m:r>
          <m:r>
            <m:rPr>
              <m:sty m:val="p"/>
            </m:rPr>
            <m:t>,</m:t>
          </m:r>
          <m:r>
            <m:rPr/>
            <m:t> </m:t>
          </m:r>
          <m:sSub>
            <m:sSubPr/>
            <m:e>
              <m:r>
                <m:rPr/>
                <m:t>u</m:t>
              </m:r>
            </m:e>
            <m:sub>
              <m:r>
                <m:rPr/>
                <m:t>5</m:t>
              </m:r>
            </m:sub>
          </m:sSub>
          <m:r>
            <m:rPr>
              <m:sty m:val="p"/>
            </m:rPr>
            <m:t>=</m:t>
          </m:r>
          <m:sSub>
            <m:sSubPr/>
            <m:e>
              <m:r>
                <m:rPr/>
                <m:t>u</m:t>
              </m:r>
            </m:e>
            <m:sub>
              <m:r>
                <m:rPr/>
                <m:t>2</m:t>
              </m:r>
            </m:sub>
          </m:sSub>
          <m:r>
            <m:rPr>
              <m:sty m:val="p"/>
            </m:rPr>
            <m:t>+</m:t>
          </m:r>
          <m:sSub>
            <m:sSubPr/>
            <m:e>
              <m:r>
                <m:rPr/>
                <m:t>u</m:t>
              </m:r>
            </m:e>
            <m:sub>
              <m:r>
                <m:rPr/>
                <m:t>4</m:t>
              </m:r>
            </m:sub>
          </m:sSub>
          <m:r>
            <m:rPr>
              <m:sty m:val="p"/>
            </m:rPr>
            <m:t>=</m:t>
          </m:r>
          <m:r>
            <m:rPr/>
            <m:t>112</m:t>
          </m:r>
          <m:r>
            <m:rPr>
              <m:sty m:val="p"/>
            </m:rPr>
            <m:t>,</m:t>
          </m:r>
          <m:r>
            <m:rPr/>
            <m:t> </m:t>
          </m:r>
          <m:sSub>
            <m:sSubPr/>
            <m:e>
              <m:r>
                <m:rPr/>
                <m:t>u</m:t>
              </m:r>
            </m:e>
            <m:sub>
              <m:r>
                <m:rPr/>
                <m:t>6</m:t>
              </m:r>
            </m:sub>
          </m:sSub>
          <m:r>
            <m:rPr>
              <m:sty m:val="p"/>
            </m:rPr>
            <m:t>=</m:t>
          </m:r>
          <m:r>
            <m:rPr/>
            <m:t>2</m:t>
          </m:r>
          <m:sSub>
            <m:sSubPr/>
            <m:e>
              <m:r>
                <m:rPr/>
                <m:t>u</m:t>
              </m:r>
            </m:e>
            <m:sub>
              <m:r>
                <m:rPr/>
                <m:t>5</m:t>
              </m:r>
            </m:sub>
          </m:sSub>
          <m:r>
            <m:rPr>
              <m:sty m:val="p"/>
            </m:rPr>
            <m:t>=</m:t>
          </m:r>
          <m:r>
            <m:rPr/>
            <m:t>224</m:t>
          </m:r>
          <m:r>
            <m:rPr>
              <m:sty m:val="p"/>
            </m:rPr>
            <m:t>,</m:t>
          </m:r>
          <m:r>
            <m:rPr/>
            <m:t> J</m:t>
          </m:r>
          <m:r>
            <m:rPr>
              <m:sty m:val="p"/>
            </m:rPr>
            <m:t>=</m:t>
          </m:r>
          <m:sSub>
            <m:sSubPr/>
            <m:e>
              <m:r>
                <m:rPr/>
                <m:t>u</m:t>
              </m:r>
            </m:e>
            <m:sub>
              <m:r>
                <m:rPr/>
                <m:t>1</m:t>
              </m:r>
            </m:sub>
          </m:sSub>
          <m:r>
            <m:rPr>
              <m:sty m:val="p"/>
            </m:rPr>
            <m:t>+</m:t>
          </m:r>
          <m:sSub>
            <m:sSubPr/>
            <m:e>
              <m:r>
                <m:rPr/>
                <m:t>u</m:t>
              </m:r>
            </m:e>
            <m:sub>
              <m:r>
                <m:rPr/>
                <m:t>6</m:t>
              </m:r>
            </m:sub>
          </m:sSub>
          <m:r>
            <m:rPr>
              <m:sty m:val="p"/>
            </m:rPr>
            <m:t>=</m:t>
          </m:r>
          <m:r>
            <m:rPr/>
            <m:t>230</m:t>
          </m:r>
          <m:r>
            <m:rPr>
              <m:sty m:val="p"/>
            </m:rPr>
            <m:t>.</m:t>
          </m:r>
        </m:oMath>
      </m:oMathPara>
    </w:p>
    <w:p w14:paraId="3D1F298A">
      <w:pPr>
        <w:pStyle w:val="165"/>
        <w:rPr>
          <w:rFonts w:hint="default" w:ascii="Times New Roman" w:hAnsi="Times New Roman" w:cs="Times New Roman"/>
          <w:sz w:val="26"/>
          <w:szCs w:val="26"/>
        </w:rPr>
      </w:pPr>
      <w:r>
        <w:rPr>
          <w:rFonts w:hint="default" w:ascii="Times New Roman" w:hAnsi="Times New Roman" w:cs="Times New Roman"/>
          <w:b/>
          <w:bCs/>
          <w:sz w:val="26"/>
          <w:szCs w:val="26"/>
        </w:rPr>
        <w:t>d)</w:t>
      </w:r>
      <w:r>
        <w:rPr>
          <w:rFonts w:hint="default" w:ascii="Times New Roman" w:hAnsi="Times New Roman" w:cs="Times New Roman"/>
          <w:sz w:val="26"/>
          <w:szCs w:val="26"/>
        </w:rPr>
        <w:t xml:space="preserve"> Đạo hàm cục bộ:</w:t>
      </w:r>
    </w:p>
    <w:p w14:paraId="501B2216">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=3, 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=4, 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=5, 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=4, 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=5,</m:t>
          </m:r>
        </m:oMath>
      </m:oMathPara>
    </w:p>
    <w:p w14:paraId="17489B9E">
      <w:pPr>
        <w:pStyle w:val="165"/>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5</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5</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6</m:t>
                  </m:r>
                  <m:ctrlPr>
                    <w:rPr>
                      <w:rFonts w:hint="default" w:ascii="Cambria Math" w:hAnsi="Cambria Math" w:cs="Times New Roman"/>
                      <w:sz w:val="26"/>
                      <w:szCs w:val="26"/>
                    </w:rPr>
                  </m:ctrlPr>
                </m:sub>
              </m:sSub>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5</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=2, 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1</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6</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m:t>
          </m:r>
        </m:oMath>
      </m:oMathPara>
    </w:p>
    <w:p w14:paraId="5522FE25">
      <w:pPr>
        <w:pStyle w:val="165"/>
        <w:rPr>
          <w:rFonts w:hint="default" w:ascii="Times New Roman" w:hAnsi="Times New Roman" w:cs="Times New Roman"/>
          <w:sz w:val="26"/>
          <w:szCs w:val="26"/>
        </w:rPr>
      </w:pPr>
      <w:r>
        <w:rPr>
          <w:rFonts w:hint="default" w:ascii="Times New Roman" w:hAnsi="Times New Roman" w:cs="Times New Roman"/>
          <w:b/>
          <w:bCs/>
          <w:sz w:val="26"/>
          <w:szCs w:val="26"/>
        </w:rPr>
        <w:t>e)</w:t>
      </w:r>
      <w:r>
        <w:rPr>
          <w:rFonts w:hint="default" w:ascii="Times New Roman" w:hAnsi="Times New Roman" w:cs="Times New Roman"/>
          <w:sz w:val="26"/>
          <w:szCs w:val="26"/>
        </w:rPr>
        <w:t xml:space="preserve"> Lan truyền ngược:</w:t>
      </w:r>
    </w:p>
    <w:p w14:paraId="7DA80D03">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6</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5</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=1⋅2=2, 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2</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=2, 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4</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=2, 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sSub>
                <m:sSubPr>
                  <m:ctrlPr>
                    <w:rPr>
                      <w:rFonts w:hint="default" w:ascii="Cambria Math" w:hAnsi="Cambria Math" w:cs="Times New Roman"/>
                      <w:sz w:val="26"/>
                      <w:szCs w:val="26"/>
                    </w:rPr>
                  </m:ctrlPr>
                </m:sSubPr>
                <m:e>
                  <m:r>
                    <m:rPr>
                      <m:nor/>
                    </m:rPr>
                    <w:rPr>
                      <w:rFonts w:hint="default" w:ascii="Times New Roman" w:hAnsi="Times New Roman" w:cs="Times New Roman"/>
                      <w:i/>
                      <w:sz w:val="26"/>
                      <w:szCs w:val="26"/>
                    </w:rPr>
                    <m:t>u</m:t>
                  </m:r>
                  <m:ctrlPr>
                    <w:rPr>
                      <w:rFonts w:hint="default" w:ascii="Cambria Math" w:hAnsi="Cambria Math" w:cs="Times New Roman"/>
                      <w:sz w:val="26"/>
                      <w:szCs w:val="26"/>
                    </w:rPr>
                  </m:ctrlPr>
                </m:e>
                <m:sub>
                  <m:r>
                    <m:rPr>
                      <m:nor/>
                      <m:sty m:val="p"/>
                    </m:rPr>
                    <w:rPr>
                      <w:rFonts w:hint="default" w:ascii="Times New Roman" w:hAnsi="Times New Roman" w:cs="Times New Roman"/>
                      <w:b w:val="0"/>
                      <w:i w:val="0"/>
                      <w:sz w:val="26"/>
                      <w:szCs w:val="26"/>
                    </w:rPr>
                    <m:t>3</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=2⋅5=10.</m:t>
          </m:r>
        </m:oMath>
      </m:oMathPara>
    </w:p>
    <w:p w14:paraId="25F45AB3">
      <w:pPr>
        <w:pStyle w:val="165"/>
        <w:rPr>
          <w:rFonts w:hint="default" w:ascii="Times New Roman" w:hAnsi="Times New Roman" w:cs="Times New Roman"/>
          <w:sz w:val="26"/>
          <w:szCs w:val="26"/>
        </w:rPr>
      </w:pPr>
      <w:r>
        <w:rPr>
          <w:rFonts w:hint="default" w:ascii="Times New Roman" w:hAnsi="Times New Roman" w:cs="Times New Roman"/>
          <w:sz w:val="26"/>
          <w:szCs w:val="26"/>
        </w:rPr>
        <w:t>Vậy</w:t>
      </w:r>
    </w:p>
    <w:p w14:paraId="3AC2CAA7">
      <w:pPr>
        <w:pStyle w:val="3"/>
        <w:rPr>
          <w:rFonts w:hint="default" w:ascii="Times New Roman" w:hAnsi="Times New Roman" w:cs="Times New Roman"/>
          <w:sz w:val="26"/>
          <w:szCs w:val="26"/>
        </w:rPr>
      </w:pPr>
      <m:oMathPara>
        <m:oMathParaPr>
          <m:jc m:val="center"/>
        </m:oMathParaPr>
        <m:oMath>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=1⋅3=3, 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=2⋅4=8, 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=10⋅</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=50, </m:t>
          </m:r>
          <m:f>
            <m:fPr>
              <m:ctrlPr>
                <w:rPr>
                  <w:rFonts w:hint="default" w:ascii="Cambria Math" w:hAnsi="Cambria Math" w:cs="Times New Roman"/>
                  <w:sz w:val="26"/>
                  <w:szCs w:val="26"/>
                </w:rPr>
              </m:ctrlPr>
            </m:fPr>
            <m:num>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ctrlPr>
                <w:rPr>
                  <w:rFonts w:hint="default" w:ascii="Cambria Math" w:hAnsi="Cambria Math" w:cs="Times New Roman"/>
                  <w:sz w:val="26"/>
                  <w:szCs w:val="26"/>
                </w:rPr>
              </m:ctrlPr>
            </m:num>
            <m:den>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ctrlPr>
                <w:rPr>
                  <w:rFonts w:hint="default" w:ascii="Cambria Math" w:hAnsi="Cambria Math" w:cs="Times New Roman"/>
                  <w:sz w:val="26"/>
                  <w:szCs w:val="26"/>
                </w:rPr>
              </m:ctrlPr>
            </m:den>
          </m:f>
          <m:r>
            <m:rPr>
              <m:nor/>
              <m:sty m:val="p"/>
            </m:rPr>
            <w:rPr>
              <w:rFonts w:hint="default" w:ascii="Times New Roman" w:hAnsi="Times New Roman" w:cs="Times New Roman"/>
              <w:b w:val="0"/>
              <w:i w:val="0"/>
              <w:sz w:val="26"/>
              <w:szCs w:val="26"/>
            </w:rPr>
            <m:t>=10⋅</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=40.</m:t>
          </m:r>
        </m:oMath>
      </m:oMathPara>
    </w:p>
    <w:p w14:paraId="271DA42A">
      <w:pPr>
        <w:pStyle w:val="165"/>
        <w:rPr>
          <w:rFonts w:hint="default" w:ascii="Times New Roman" w:hAnsi="Times New Roman" w:cs="Times New Roman"/>
          <w:sz w:val="26"/>
          <w:szCs w:val="26"/>
        </w:rPr>
      </w:pPr>
      <w:r>
        <w:rPr>
          <w:rFonts w:hint="default" w:ascii="Times New Roman" w:hAnsi="Times New Roman" w:cs="Times New Roman"/>
          <w:b/>
          <w:bCs/>
          <w:sz w:val="26"/>
          <w:szCs w:val="26"/>
        </w:rPr>
        <w:t>f)</w:t>
      </w:r>
      <w:r>
        <w:rPr>
          <w:rFonts w:hint="default" w:ascii="Times New Roman" w:hAnsi="Times New Roman" w:cs="Times New Roman"/>
          <w:sz w:val="26"/>
          <w:szCs w:val="26"/>
        </w:rPr>
        <w:t xml:space="preserve"> Khai triển trực tiếp </w:t>
      </w:r>
      <m:oMath>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=3</m:t>
        </m:r>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+8</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+10</m:t>
        </m:r>
        <m:r>
          <m:rPr>
            <m:nor/>
          </m:rPr>
          <w:rPr>
            <w:rFonts w:hint="default" w:ascii="Times New Roman" w:hAnsi="Times New Roman" w:cs="Times New Roman"/>
            <w:i/>
            <w:sz w:val="26"/>
            <w:szCs w:val="26"/>
          </w:rPr>
          <m:t>cd</m:t>
        </m:r>
      </m:oMath>
      <w:r>
        <w:rPr>
          <w:rFonts w:hint="default" w:ascii="Times New Roman" w:hAnsi="Times New Roman" w:cs="Times New Roman"/>
          <w:sz w:val="26"/>
          <w:szCs w:val="26"/>
        </w:rPr>
        <w:t xml:space="preserve"> cho </w:t>
      </w:r>
      <m:oMath>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a</m:t>
        </m:r>
        <m:r>
          <m:rPr>
            <m:nor/>
            <m:sty m:val="p"/>
          </m:rPr>
          <w:rPr>
            <w:rFonts w:hint="default" w:ascii="Times New Roman" w:hAnsi="Times New Roman" w:cs="Times New Roman"/>
            <w:b w:val="0"/>
            <w:i w:val="0"/>
            <w:sz w:val="26"/>
            <w:szCs w:val="26"/>
          </w:rPr>
          <m:t>=3</m:t>
        </m:r>
      </m:oMath>
      <w:r>
        <w:rPr>
          <w:rFonts w:hint="default" w:ascii="Times New Roman" w:hAnsi="Times New Roman" w:cs="Times New Roman"/>
          <w:sz w:val="26"/>
          <w:szCs w:val="26"/>
        </w:rPr>
        <w:t xml:space="preserve">, </w:t>
      </w:r>
      <m:oMath>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b</m:t>
        </m:r>
        <m:r>
          <m:rPr>
            <m:nor/>
            <m:sty m:val="p"/>
          </m:rPr>
          <w:rPr>
            <w:rFonts w:hint="default" w:ascii="Times New Roman" w:hAnsi="Times New Roman" w:cs="Times New Roman"/>
            <w:b w:val="0"/>
            <w:i w:val="0"/>
            <w:sz w:val="26"/>
            <w:szCs w:val="26"/>
          </w:rPr>
          <m:t>=8</m:t>
        </m:r>
      </m:oMath>
      <w:r>
        <w:rPr>
          <w:rFonts w:hint="default" w:ascii="Times New Roman" w:hAnsi="Times New Roman" w:cs="Times New Roman"/>
          <w:sz w:val="26"/>
          <w:szCs w:val="26"/>
        </w:rPr>
        <w:t xml:space="preserve">, </w:t>
      </w:r>
      <m:oMath>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=10</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=50</m:t>
        </m:r>
      </m:oMath>
      <w:r>
        <w:rPr>
          <w:rFonts w:hint="default" w:ascii="Times New Roman" w:hAnsi="Times New Roman" w:cs="Times New Roman"/>
          <w:sz w:val="26"/>
          <w:szCs w:val="26"/>
        </w:rPr>
        <w:t xml:space="preserve">, </w:t>
      </w:r>
      <m:oMath>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d</m:t>
        </m:r>
        <m:r>
          <m:rPr>
            <m:nor/>
            <m:sty m:val="p"/>
          </m:rPr>
          <w:rPr>
            <w:rFonts w:hint="default" w:ascii="Times New Roman" w:hAnsi="Times New Roman" w:cs="Times New Roman"/>
            <w:b w:val="0"/>
            <w:i w:val="0"/>
            <w:sz w:val="26"/>
            <w:szCs w:val="26"/>
          </w:rPr>
          <m:t>=10</m:t>
        </m:r>
        <m:r>
          <m:rPr>
            <m:nor/>
          </m:rPr>
          <w:rPr>
            <w:rFonts w:hint="default" w:ascii="Times New Roman" w:hAnsi="Times New Roman" w:cs="Times New Roman"/>
            <w:i/>
            <w:sz w:val="26"/>
            <w:szCs w:val="26"/>
          </w:rPr>
          <m:t>c</m:t>
        </m:r>
        <m:r>
          <m:rPr>
            <m:nor/>
            <m:sty m:val="p"/>
          </m:rPr>
          <w:rPr>
            <w:rFonts w:hint="default" w:ascii="Times New Roman" w:hAnsi="Times New Roman" w:cs="Times New Roman"/>
            <w:b w:val="0"/>
            <w:i w:val="0"/>
            <w:sz w:val="26"/>
            <w:szCs w:val="26"/>
          </w:rPr>
          <m:t>=40</m:t>
        </m:r>
      </m:oMath>
      <w:r>
        <w:rPr>
          <w:rFonts w:hint="default" w:ascii="Times New Roman" w:hAnsi="Times New Roman" w:cs="Times New Roman"/>
          <w:sz w:val="26"/>
          <w:szCs w:val="26"/>
        </w:rPr>
        <w:t>; trùng kết quả lan truyền ngược.</w:t>
      </w:r>
    </w:p>
    <w:p w14:paraId="375EFE65">
      <w:pPr>
        <w:pStyle w:val="165"/>
        <w:rPr>
          <w:rFonts w:hint="default" w:ascii="Times New Roman" w:hAnsi="Times New Roman" w:cs="Times New Roman"/>
          <w:sz w:val="26"/>
          <w:szCs w:val="26"/>
        </w:rPr>
      </w:pPr>
      <w:r>
        <w:rPr>
          <w:rFonts w:hint="default" w:ascii="Times New Roman" w:hAnsi="Times New Roman" w:cs="Times New Roman"/>
          <w:b/>
          <w:bCs/>
          <w:sz w:val="26"/>
          <w:szCs w:val="26"/>
        </w:rPr>
        <w:t>g)</w:t>
      </w:r>
      <w:r>
        <w:rPr>
          <w:rFonts w:hint="default" w:ascii="Times New Roman" w:hAnsi="Times New Roman" w:cs="Times New Roman"/>
          <w:sz w:val="26"/>
          <w:szCs w:val="26"/>
        </w:rPr>
        <w:t xml:space="preserve"> Dùng quy tắc cập nhật </w:t>
      </w: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q</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q</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α</m:t>
        </m:r>
        <m:r>
          <m:rPr>
            <m:nor/>
            <m:sty m:val="p"/>
          </m:rPr>
          <w:rPr>
            <w:rFonts w:hint="default" w:ascii="Times New Roman" w:hAnsi="Times New Roman" w:cs="Times New Roman"/>
            <w:b w:val="0"/>
            <w:i w:val="0"/>
            <w:sz w:val="26"/>
            <w:szCs w:val="26"/>
          </w:rPr>
          <m:t> ∂</m:t>
        </m:r>
        <m:r>
          <m:rPr>
            <m:nor/>
          </m:rPr>
          <w:rPr>
            <w:rFonts w:hint="default" w:ascii="Times New Roman" w:hAnsi="Times New Roman" w:cs="Times New Roman"/>
            <w:i/>
            <w:sz w:val="26"/>
            <w:szCs w:val="26"/>
          </w:rPr>
          <m:t>J</m:t>
        </m:r>
        <m:r>
          <m:rPr>
            <m:nor/>
            <m:sty m:val="p"/>
          </m:rPr>
          <w:rPr>
            <w:rFonts w:hint="default" w:ascii="Times New Roman" w:hAnsi="Times New Roman" w:cs="Times New Roman"/>
            <w:b w:val="0"/>
            <w:i w:val="0"/>
            <w:sz w:val="26"/>
            <w:szCs w:val="26"/>
          </w:rPr>
          <m:t>/∂</m:t>
        </m:r>
        <m:r>
          <m:rPr>
            <m:nor/>
          </m:rPr>
          <w:rPr>
            <w:rFonts w:hint="default" w:ascii="Times New Roman" w:hAnsi="Times New Roman" w:cs="Times New Roman"/>
            <w:i/>
            <w:sz w:val="26"/>
            <w:szCs w:val="26"/>
          </w:rPr>
          <m:t>q</m:t>
        </m:r>
      </m:oMath>
      <w:r>
        <w:rPr>
          <w:rFonts w:hint="default" w:ascii="Times New Roman" w:hAnsi="Times New Roman" w:cs="Times New Roman"/>
          <w:sz w:val="26"/>
          <w:szCs w:val="26"/>
        </w:rPr>
        <w:t xml:space="preserve"> cho từng tham số:</w:t>
      </w:r>
    </w:p>
    <w:p w14:paraId="4FDEC1E4">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a</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=2−0.01(3)=1.97, 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=3−0.01(8)=2.92,</m:t>
          </m:r>
        </m:oMath>
      </m:oMathPara>
    </w:p>
    <w:p w14:paraId="1ECC77DF">
      <w:pPr>
        <w:pStyle w:val="165"/>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c</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=4−0.01(50)=3.5, </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d</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=5−0.01(40)=4.6.</m:t>
          </m:r>
        </m:oMath>
      </m:oMathPara>
    </w:p>
    <w:p w14:paraId="0FE7B1D5">
      <w:pPr>
        <w:pStyle w:val="165"/>
        <w:rPr>
          <w:rFonts w:hint="default" w:ascii="Times New Roman" w:hAnsi="Times New Roman" w:cs="Times New Roman"/>
          <w:sz w:val="26"/>
          <w:szCs w:val="26"/>
        </w:rPr>
      </w:pPr>
      <w:r>
        <w:rPr>
          <w:rFonts w:hint="default" w:ascii="Times New Roman" w:hAnsi="Times New Roman" w:cs="Times New Roman"/>
          <w:sz w:val="26"/>
          <w:szCs w:val="26"/>
        </w:rPr>
        <w:t>Tính lại theo công thức gốc:</w:t>
      </w:r>
    </w:p>
    <w:p w14:paraId="552C2446">
      <w:pPr>
        <w:pStyle w:val="3"/>
        <w:rPr>
          <w:rFonts w:hint="default" w:ascii="Times New Roman" w:hAnsi="Times New Roman" w:cs="Times New Roman"/>
          <w:sz w:val="26"/>
          <w:szCs w:val="26"/>
        </w:rPr>
      </w:pPr>
      <m:oMathPara>
        <m:oMathParaPr>
          <m:jc m:val="center"/>
        </m:oMathParaPr>
        <m:oMath>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J</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=3</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a</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+2(4</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b</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+5</m:t>
          </m:r>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c</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sSup>
            <m:sSupPr>
              <m:ctrlPr>
                <w:rPr>
                  <w:rFonts w:hint="default" w:ascii="Cambria Math" w:hAnsi="Cambria Math" w:cs="Times New Roman"/>
                  <w:sz w:val="26"/>
                  <w:szCs w:val="26"/>
                </w:rPr>
              </m:ctrlPr>
            </m:sSupPr>
            <m:e>
              <m:r>
                <m:rPr>
                  <m:nor/>
                </m:rPr>
                <w:rPr>
                  <w:rFonts w:hint="default" w:ascii="Times New Roman" w:hAnsi="Times New Roman" w:cs="Times New Roman"/>
                  <w:i/>
                  <w:sz w:val="26"/>
                  <w:szCs w:val="26"/>
                </w:rPr>
                <m:t>d</m:t>
              </m:r>
              <m:ctrlPr>
                <w:rPr>
                  <w:rFonts w:hint="default" w:ascii="Cambria Math" w:hAnsi="Cambria Math" w:cs="Times New Roman"/>
                  <w:sz w:val="26"/>
                  <w:szCs w:val="26"/>
                </w:rPr>
              </m:ctrlPr>
            </m:e>
            <m:sup>
              <m:r>
                <m:rPr>
                  <m:nor/>
                  <m:sty m:val="p"/>
                </m:rPr>
                <w:rPr>
                  <w:rFonts w:hint="default" w:ascii="Times New Roman" w:hAnsi="Times New Roman" w:cs="Times New Roman"/>
                  <w:b w:val="0"/>
                  <w:i w:val="0"/>
                  <w:sz w:val="26"/>
                  <w:szCs w:val="26"/>
                </w:rPr>
                <m:t>′</m:t>
              </m:r>
              <m:ctrlPr>
                <w:rPr>
                  <w:rFonts w:hint="default" w:ascii="Cambria Math" w:hAnsi="Cambria Math" w:cs="Times New Roman"/>
                  <w:sz w:val="26"/>
                  <w:szCs w:val="26"/>
                </w:rPr>
              </m:ctrlPr>
            </m:sup>
          </m:sSup>
          <m:r>
            <m:rPr>
              <m:nor/>
              <m:sty m:val="p"/>
            </m:rPr>
            <w:rPr>
              <w:rFonts w:hint="default" w:ascii="Times New Roman" w:hAnsi="Times New Roman" w:cs="Times New Roman"/>
              <w:b w:val="0"/>
              <w:i w:val="0"/>
              <w:sz w:val="26"/>
              <w:szCs w:val="26"/>
            </w:rPr>
            <m:t>)=3(1.97)+2</m:t>
          </m:r>
          <m:d>
            <m:dPr>
              <m:sepChr m:val=""/>
              <m:ctrlPr>
                <w:rPr>
                  <w:rFonts w:hint="default" w:ascii="Cambria Math" w:hAnsi="Cambria Math" w:cs="Times New Roman"/>
                  <w:sz w:val="26"/>
                  <w:szCs w:val="26"/>
                </w:rPr>
              </m:ctrlPr>
            </m:dPr>
            <m:e>
              <m:r>
                <m:rPr>
                  <m:nor/>
                  <m:sty m:val="p"/>
                </m:rPr>
                <w:rPr>
                  <w:rFonts w:hint="default" w:ascii="Times New Roman" w:hAnsi="Times New Roman" w:cs="Times New Roman"/>
                  <w:b w:val="0"/>
                  <w:i w:val="0"/>
                  <w:sz w:val="26"/>
                  <w:szCs w:val="26"/>
                </w:rPr>
                <m:t>4(2.92)+5(3.5)(4.6)</m:t>
              </m:r>
              <m:ctrlPr>
                <w:rPr>
                  <w:rFonts w:hint="default" w:ascii="Cambria Math" w:hAnsi="Cambria Math" w:cs="Times New Roman"/>
                  <w:sz w:val="26"/>
                  <w:szCs w:val="26"/>
                </w:rPr>
              </m:ctrlPr>
            </m:e>
          </m:d>
          <m:r>
            <m:rPr>
              <m:nor/>
              <m:sty m:val="p"/>
            </m:rPr>
            <w:rPr>
              <w:rFonts w:hint="default" w:ascii="Times New Roman" w:hAnsi="Times New Roman" w:cs="Times New Roman"/>
              <w:b w:val="0"/>
              <w:i w:val="0"/>
              <w:sz w:val="26"/>
              <w:szCs w:val="26"/>
            </w:rPr>
            <m:t>=190.27.</m:t>
          </m:r>
        </m:oMath>
      </m:oMathPara>
    </w:p>
    <w:p w14:paraId="50CD25A8">
      <w:pPr>
        <w:pStyle w:val="165"/>
        <w:rPr>
          <w:rFonts w:hint="default" w:ascii="Times New Roman" w:hAnsi="Times New Roman" w:cs="Times New Roman"/>
          <w:sz w:val="26"/>
          <w:szCs w:val="26"/>
        </w:rPr>
      </w:pPr>
      <w:r>
        <w:rPr>
          <w:rFonts w:hint="default" w:ascii="Times New Roman" w:hAnsi="Times New Roman" w:cs="Times New Roman"/>
          <w:sz w:val="26"/>
          <w:szCs w:val="26"/>
        </w:rPr>
        <w:t>Hàm mục tiêu giảm từ 230 xuống 190.27 sau bước cập nhật.</w:t>
      </w:r>
    </w:p>
    <w:p w14:paraId="6A37B02C">
      <w:pPr>
        <w:pStyle w:val="165"/>
        <w:bidi w:val="0"/>
        <w:rPr>
          <w:rFonts w:hint="default" w:ascii="Times New Roman" w:hAnsi="Times New Roman" w:cs="Times New Roman"/>
          <w:sz w:val="26"/>
          <w:szCs w:val="26"/>
        </w:rPr>
      </w:pPr>
      <w:r>
        <w:rPr>
          <w:rFonts w:hint="default" w:ascii="Times New Roman" w:hAnsi="Times New Roman" w:cs="Times New Roman"/>
          <w:sz w:val="26"/>
          <w:szCs w:val="26"/>
        </w:rPr>
        <w:t>h) PyTorch Autograd:</w:t>
      </w:r>
    </w:p>
    <w:p w14:paraId="0B5A446A">
      <w:pPr>
        <w:pStyle w:val="165"/>
        <w:bidi w:val="0"/>
        <w:rPr>
          <w:rFonts w:hint="default" w:ascii="Times New Roman" w:hAnsi="Times New Roman" w:cs="Times New Roman"/>
          <w:sz w:val="26"/>
          <w:szCs w:val="26"/>
        </w:rPr>
      </w:pPr>
      <w:r>
        <w:rPr>
          <w:rFonts w:hint="default" w:ascii="Times New Roman" w:hAnsi="Times New Roman" w:cs="Times New Roman"/>
          <w:sz w:val="26"/>
          <w:szCs w:val="26"/>
        </w:rPr>
        <w:t>import torch</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a = torch.tensor(2.0,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b = torch.tensor(3.0,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c = torch.tensor(4.0,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t>d = torch.tensor(5.0, requires_grad=True)</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u1 = 3*a</w:t>
      </w:r>
      <w:r>
        <w:rPr>
          <w:rFonts w:hint="default" w:ascii="Times New Roman" w:hAnsi="Times New Roman" w:cs="Times New Roman"/>
          <w:sz w:val="26"/>
          <w:szCs w:val="26"/>
        </w:rPr>
        <w:br w:type="textWrapping"/>
      </w:r>
      <w:r>
        <w:rPr>
          <w:rFonts w:hint="default" w:ascii="Times New Roman" w:hAnsi="Times New Roman" w:cs="Times New Roman"/>
          <w:sz w:val="26"/>
          <w:szCs w:val="26"/>
        </w:rPr>
        <w:t>u2 = 4*b</w:t>
      </w:r>
      <w:r>
        <w:rPr>
          <w:rFonts w:hint="default" w:ascii="Times New Roman" w:hAnsi="Times New Roman" w:cs="Times New Roman"/>
          <w:sz w:val="26"/>
          <w:szCs w:val="26"/>
        </w:rPr>
        <w:br w:type="textWrapping"/>
      </w:r>
      <w:r>
        <w:rPr>
          <w:rFonts w:hint="default" w:ascii="Times New Roman" w:hAnsi="Times New Roman" w:cs="Times New Roman"/>
          <w:sz w:val="26"/>
          <w:szCs w:val="26"/>
        </w:rPr>
        <w:t>u3 = c*d</w:t>
      </w:r>
      <w:r>
        <w:rPr>
          <w:rFonts w:hint="default" w:ascii="Times New Roman" w:hAnsi="Times New Roman" w:cs="Times New Roman"/>
          <w:sz w:val="26"/>
          <w:szCs w:val="26"/>
        </w:rPr>
        <w:br w:type="textWrapping"/>
      </w:r>
      <w:r>
        <w:rPr>
          <w:rFonts w:hint="default" w:ascii="Times New Roman" w:hAnsi="Times New Roman" w:cs="Times New Roman"/>
          <w:sz w:val="26"/>
          <w:szCs w:val="26"/>
        </w:rPr>
        <w:t>u4 = 5*u3</w:t>
      </w:r>
      <w:r>
        <w:rPr>
          <w:rFonts w:hint="default" w:ascii="Times New Roman" w:hAnsi="Times New Roman" w:cs="Times New Roman"/>
          <w:sz w:val="26"/>
          <w:szCs w:val="26"/>
        </w:rPr>
        <w:br w:type="textWrapping"/>
      </w:r>
      <w:r>
        <w:rPr>
          <w:rFonts w:hint="default" w:ascii="Times New Roman" w:hAnsi="Times New Roman" w:cs="Times New Roman"/>
          <w:sz w:val="26"/>
          <w:szCs w:val="26"/>
        </w:rPr>
        <w:t>u5 = u2 + u4</w:t>
      </w:r>
      <w:r>
        <w:rPr>
          <w:rFonts w:hint="default" w:ascii="Times New Roman" w:hAnsi="Times New Roman" w:cs="Times New Roman"/>
          <w:sz w:val="26"/>
          <w:szCs w:val="26"/>
        </w:rPr>
        <w:br w:type="textWrapping"/>
      </w:r>
      <w:r>
        <w:rPr>
          <w:rFonts w:hint="default" w:ascii="Times New Roman" w:hAnsi="Times New Roman" w:cs="Times New Roman"/>
          <w:sz w:val="26"/>
          <w:szCs w:val="26"/>
        </w:rPr>
        <w:t>u6 = 2*u5</w:t>
      </w:r>
      <w:r>
        <w:rPr>
          <w:rFonts w:hint="default" w:ascii="Times New Roman" w:hAnsi="Times New Roman" w:cs="Times New Roman"/>
          <w:sz w:val="26"/>
          <w:szCs w:val="26"/>
        </w:rPr>
        <w:br w:type="textWrapping"/>
      </w:r>
      <w:r>
        <w:rPr>
          <w:rFonts w:hint="default" w:ascii="Times New Roman" w:hAnsi="Times New Roman" w:cs="Times New Roman"/>
          <w:sz w:val="26"/>
          <w:szCs w:val="26"/>
        </w:rPr>
        <w:t>J = u1 + u6</w:t>
      </w:r>
      <w:r>
        <w:rPr>
          <w:rFonts w:hint="default" w:ascii="Times New Roman" w:hAnsi="Times New Roman" w:cs="Times New Roman"/>
          <w:sz w:val="26"/>
          <w:szCs w:val="26"/>
        </w:rPr>
        <w:br w:type="textWrapping"/>
      </w:r>
      <w:r>
        <w:rPr>
          <w:rFonts w:hint="default" w:ascii="Times New Roman" w:hAnsi="Times New Roman" w:cs="Times New Roman"/>
          <w:sz w:val="26"/>
          <w:szCs w:val="26"/>
        </w:rPr>
        <w:t>J.backward()</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print(J.item())                 # 230.0</w:t>
      </w:r>
      <w:r>
        <w:rPr>
          <w:rFonts w:hint="default" w:ascii="Times New Roman" w:hAnsi="Times New Roman" w:cs="Times New Roman"/>
          <w:sz w:val="26"/>
          <w:szCs w:val="26"/>
        </w:rPr>
        <w:br w:type="textWrapping"/>
      </w:r>
      <w:r>
        <w:rPr>
          <w:rFonts w:hint="default" w:ascii="Times New Roman" w:hAnsi="Times New Roman" w:cs="Times New Roman"/>
          <w:sz w:val="26"/>
          <w:szCs w:val="26"/>
        </w:rPr>
        <w:t>print(a.grad.item(), b.grad.item(),</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c.grad.item(), d.grad.item())  # 3, 8, 50, 40</w:t>
      </w:r>
    </w:p>
    <w:p w14:paraId="46788E85">
      <w:pPr>
        <w:pStyle w:val="165"/>
        <w:bidi w:val="0"/>
        <w:rPr>
          <w:rFonts w:hint="default" w:ascii="Times New Roman" w:hAnsi="Times New Roman" w:cs="Times New Roman"/>
          <w:sz w:val="26"/>
          <w:szCs w:val="26"/>
        </w:rPr>
      </w:pPr>
      <w:r>
        <w:rPr>
          <w:rFonts w:hint="default" w:ascii="Times New Roman" w:hAnsi="Times New Roman" w:cs="Times New Roman"/>
          <w:sz w:val="26"/>
          <w:szCs w:val="26"/>
        </w:rPr>
        <w:t xml:space="preserve">Autograd cho </w:t>
      </w:r>
      <m:oMath>
        <m:r>
          <m:rPr>
            <m:nor/>
            <m:sty m:val="p"/>
          </m:rPr>
          <w:rPr>
            <w:rFonts w:hint="default" w:ascii="Times New Roman" w:hAnsi="Times New Roman" w:cs="Times New Roman"/>
            <w:b w:val="0"/>
            <w:i w:val="0"/>
            <w:sz w:val="26"/>
            <w:szCs w:val="26"/>
          </w:rPr>
          <m:t>J=230</m:t>
        </m:r>
      </m:oMath>
      <w:r>
        <w:rPr>
          <w:rFonts w:hint="default" w:ascii="Times New Roman" w:hAnsi="Times New Roman" w:cs="Times New Roman"/>
          <w:sz w:val="26"/>
          <w:szCs w:val="26"/>
        </w:rPr>
        <w:t xml:space="preserve"> và gradient </w:t>
      </w:r>
      <m:oMath>
        <m:r>
          <m:rPr>
            <m:nor/>
            <m:sty m:val="p"/>
          </m:rPr>
          <w:rPr>
            <w:rFonts w:hint="default" w:ascii="Times New Roman" w:hAnsi="Times New Roman" w:cs="Times New Roman"/>
            <w:b w:val="0"/>
            <w:i w:val="0"/>
            <w:sz w:val="26"/>
            <w:szCs w:val="26"/>
          </w:rPr>
          <m:t>(3,8,50,40)</m:t>
        </m:r>
      </m:oMath>
      <w:r>
        <w:rPr>
          <w:rFonts w:hint="default" w:ascii="Times New Roman" w:hAnsi="Times New Roman" w:cs="Times New Roman"/>
          <w:sz w:val="26"/>
          <w:szCs w:val="26"/>
        </w:rPr>
        <w:t>, trùng với kết quả thủ công.</w:t>
      </w:r>
    </w:p>
    <w:bookmarkEnd w:id="2"/>
    <w:p w14:paraId="043F843F">
      <w:pPr>
        <w:spacing w:after="0"/>
        <w:jc w:val="center"/>
        <w:rPr>
          <w:rFonts w:ascii="Times New Roman" w:hAnsi="Times New Roman"/>
          <w:b w:val="0"/>
          <w:sz w:val="26"/>
        </w:rPr>
      </w:pPr>
    </w:p>
    <w:p w14:paraId="55ED6233">
      <w:pPr>
        <w:spacing w:after="0"/>
        <w:jc w:val="center"/>
        <w:rPr>
          <w:rFonts w:ascii="Times New Roman" w:hAnsi="Times New Roman"/>
          <w:b w:val="0"/>
          <w:sz w:val="26"/>
        </w:rPr>
      </w:pPr>
    </w:p>
    <w:p w14:paraId="2DF10000">
      <w:pPr>
        <w:spacing w:after="0"/>
        <w:jc w:val="center"/>
        <w:rPr>
          <w:rFonts w:ascii="Times New Roman" w:hAnsi="Times New Roman"/>
          <w:b w:val="0"/>
          <w:sz w:val="26"/>
        </w:rPr>
      </w:pPr>
    </w:p>
    <w:p w14:paraId="4D8D62C5">
      <w:pPr>
        <w:spacing w:after="0"/>
        <w:jc w:val="center"/>
        <w:rPr>
          <w:rFonts w:ascii="Times New Roman" w:hAnsi="Times New Roman"/>
          <w:b w:val="0"/>
          <w:sz w:val="26"/>
        </w:rPr>
      </w:pPr>
    </w:p>
    <w:p w14:paraId="403419D0">
      <w:pPr>
        <w:spacing w:after="0"/>
        <w:jc w:val="center"/>
        <w:rPr>
          <w:rFonts w:ascii="Times New Roman" w:hAnsi="Times New Roman"/>
          <w:b w:val="0"/>
          <w:sz w:val="26"/>
        </w:rPr>
      </w:pPr>
    </w:p>
    <w:p w14:paraId="118D6526">
      <w:pPr>
        <w:spacing w:after="0"/>
        <w:jc w:val="center"/>
        <w:rPr>
          <w:rFonts w:ascii="Times New Roman" w:hAnsi="Times New Roman"/>
          <w:b w:val="0"/>
          <w:sz w:val="26"/>
        </w:rPr>
      </w:pPr>
    </w:p>
    <w:p w14:paraId="482D12F0">
      <w:pPr>
        <w:spacing w:after="0"/>
        <w:jc w:val="center"/>
        <w:rPr>
          <w:rFonts w:ascii="Times New Roman" w:hAnsi="Times New Roman"/>
          <w:b w:val="0"/>
          <w:sz w:val="26"/>
        </w:rPr>
      </w:pPr>
    </w:p>
    <w:p w14:paraId="21CC428E">
      <w:pPr>
        <w:spacing w:after="0"/>
        <w:jc w:val="center"/>
        <w:rPr>
          <w:rFonts w:ascii="Times New Roman" w:hAnsi="Times New Roman"/>
          <w:b w:val="0"/>
          <w:sz w:val="26"/>
        </w:rPr>
      </w:pPr>
    </w:p>
    <w:p w14:paraId="256154AE">
      <w:pPr>
        <w:spacing w:after="0"/>
        <w:jc w:val="center"/>
        <w:rPr>
          <w:rFonts w:ascii="Times New Roman" w:hAnsi="Times New Roman"/>
          <w:b w:val="0"/>
          <w:sz w:val="26"/>
        </w:rPr>
      </w:pPr>
    </w:p>
    <w:p w14:paraId="383734EC">
      <w:pPr>
        <w:spacing w:after="0"/>
        <w:jc w:val="center"/>
        <w:rPr>
          <w:rFonts w:ascii="Times New Roman" w:hAnsi="Times New Roman"/>
          <w:b w:val="0"/>
          <w:sz w:val="26"/>
        </w:rPr>
      </w:pPr>
    </w:p>
    <w:sectPr>
      <w:pgSz w:w="12240" w:h="15840"/>
      <w:pgMar w:top="1400" w:right="1600" w:bottom="1400" w:left="1600" w:header="720" w:footer="720" w:gutter="0"/>
      <w:pgBorders w:offsetFrom="page">
        <w:top w:val="single" w:color="000000" w:sz="18" w:space="18"/>
        <w:left w:val="single" w:color="000000" w:sz="18" w:space="18"/>
        <w:bottom w:val="single" w:color="000000" w:sz="18" w:space="18"/>
        <w:right w:val="single" w:color="000000" w:sz="1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BA390"/>
    <w:multiLevelType w:val="singleLevel"/>
    <w:tmpl w:val="BDCBA390"/>
    <w:lvl w:ilvl="0" w:tentative="0">
      <w:start w:val="1"/>
      <w:numFmt w:val="lowerRoman"/>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8">
    <w:nsid w:val="3AB43527"/>
    <w:multiLevelType w:val="singleLevel"/>
    <w:tmpl w:val="3AB43527"/>
    <w:lvl w:ilvl="0" w:tentative="0">
      <w:start w:val="1"/>
      <w:numFmt w:val="lowerLetter"/>
      <w:lvlText w:val="%1)"/>
      <w:lvlJc w:val="left"/>
      <w:pPr>
        <w:tabs>
          <w:tab w:val="left" w:pos="312"/>
        </w:tabs>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A8226C"/>
    <w:rsid w:val="64694022"/>
    <w:rsid w:val="66E55A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3"/>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2"/>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2"/>
    <w:link w:val="19"/>
    <w:qFormat/>
    <w:uiPriority w:val="99"/>
  </w:style>
  <w:style w:type="character" w:customStyle="1" w:styleId="137">
    <w:name w:val="Footer Char"/>
    <w:basedOn w:val="12"/>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2"/>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2"/>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2"/>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2"/>
    <w:link w:val="3"/>
    <w:uiPriority w:val="99"/>
  </w:style>
  <w:style w:type="character" w:customStyle="1" w:styleId="146">
    <w:name w:val="Body Text 2 Char"/>
    <w:basedOn w:val="12"/>
    <w:link w:val="14"/>
    <w:uiPriority w:val="99"/>
  </w:style>
  <w:style w:type="character" w:customStyle="1" w:styleId="147">
    <w:name w:val="Body Text 3 Char"/>
    <w:basedOn w:val="12"/>
    <w:link w:val="15"/>
    <w:qFormat/>
    <w:uiPriority w:val="99"/>
    <w:rPr>
      <w:sz w:val="16"/>
      <w:szCs w:val="16"/>
    </w:rPr>
  </w:style>
  <w:style w:type="character" w:customStyle="1" w:styleId="148">
    <w:name w:val="Macro Text Char"/>
    <w:basedOn w:val="12"/>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2"/>
    <w:link w:val="149"/>
    <w:uiPriority w:val="29"/>
    <w:rPr>
      <w:i/>
      <w:iCs/>
      <w:color w:val="000000" w:themeColor="text1"/>
      <w14:textFill>
        <w14:solidFill>
          <w14:schemeClr w14:val="tx1"/>
        </w14:solidFill>
      </w14:textFill>
    </w:rPr>
  </w:style>
  <w:style w:type="character" w:customStyle="1" w:styleId="151">
    <w:name w:val="Heading 4 Char"/>
    <w:basedOn w:val="1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2"/>
    <w:link w:val="157"/>
    <w:qFormat/>
    <w:uiPriority w:val="30"/>
    <w:rPr>
      <w:b/>
      <w:bCs/>
      <w:i/>
      <w:iCs/>
      <w:color w:val="4F81BD" w:themeColor="accent1"/>
      <w14:textFill>
        <w14:solidFill>
          <w14:schemeClr w14:val="accent1"/>
        </w14:solidFill>
      </w14:textFill>
    </w:rPr>
  </w:style>
  <w:style w:type="character" w:customStyle="1" w:styleId="159">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2"/>
    <w:qFormat/>
    <w:uiPriority w:val="21"/>
    <w:rPr>
      <w:b/>
      <w:bCs/>
      <w:i/>
      <w:iCs/>
      <w:color w:val="4F81BD" w:themeColor="accent1"/>
      <w14:textFill>
        <w14:solidFill>
          <w14:schemeClr w14:val="accent1"/>
        </w14:solidFill>
      </w14:textFill>
    </w:rPr>
  </w:style>
  <w:style w:type="character" w:customStyle="1" w:styleId="161">
    <w:name w:val="Subtle Reference"/>
    <w:basedOn w:val="12"/>
    <w:qFormat/>
    <w:uiPriority w:val="31"/>
    <w:rPr>
      <w:smallCaps/>
      <w:color w:val="C0504D" w:themeColor="accent2"/>
      <w:u w:val="single"/>
      <w14:textFill>
        <w14:solidFill>
          <w14:schemeClr w14:val="accent2"/>
        </w14:solidFill>
      </w14:textFill>
    </w:rPr>
  </w:style>
  <w:style w:type="character" w:customStyle="1" w:styleId="162">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2"/>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First Paragraph"/>
    <w:basedOn w:val="3"/>
    <w:next w:val="3"/>
    <w:qFormat/>
    <w:uiPriority w:val="0"/>
  </w:style>
  <w:style w:type="paragraph" w:customStyle="1" w:styleId="166">
    <w:name w:val="Compact"/>
    <w:basedOn w:val="3"/>
    <w:qFormat/>
    <w:uiPriority w:val="0"/>
    <w:pPr>
      <w:spacing w:before="36" w:after="36"/>
    </w:pPr>
  </w:style>
  <w:style w:type="table" w:customStyle="1" w:styleId="1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8">
    <w:name w:val="Source Code"/>
    <w:basedOn w:val="1"/>
    <w:link w:val="170"/>
    <w:qFormat/>
    <w:uiPriority w:val="0"/>
    <w:pPr>
      <w:wordWrap w:val="0"/>
    </w:pPr>
  </w:style>
  <w:style w:type="character" w:customStyle="1" w:styleId="169">
    <w:name w:val="NormalTok"/>
    <w:basedOn w:val="170"/>
    <w:qFormat/>
    <w:uiPriority w:val="0"/>
  </w:style>
  <w:style w:type="character" w:customStyle="1" w:styleId="170">
    <w:name w:val="Verbatim Char"/>
    <w:basedOn w:val="145"/>
    <w:link w:val="168"/>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2140</Words>
  <Characters>10291</Characters>
  <Lines>0</Lines>
  <Paragraphs>0</Paragraphs>
  <TotalTime>36</TotalTime>
  <ScaleCrop>false</ScaleCrop>
  <LinksUpToDate>false</LinksUpToDate>
  <CharactersWithSpaces>12073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Minh Huỳnh</cp:lastModifiedBy>
  <dcterms:modified xsi:type="dcterms:W3CDTF">2026-10-14T15:17:17Z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eyJoZGlkIjoiZWI2N2M3MDgyODNkOWJmZDNiYjZhYjg5YTU5YmYxMDMiLCJ1c2VySWQiOiIxMzc0NDA1MDUzOTA1In0=</vt:lpwstr>
  </property>
  <property fmtid="{D5CDD505-2E9C-101B-9397-08002B2CF9AE}" pid="3" name="KSOProductBuildVer">
    <vt:lpwstr>1033-12.1.0.29162</vt:lpwstr>
  </property>
  <property fmtid="{D5CDD505-2E9C-101B-9397-08002B2CF9AE}" pid="4" name="ICV">
    <vt:lpwstr>8917138DD1FA474DAE01D0F99E9B3EA1_12</vt:lpwstr>
  </property>
</Properties>
</file>