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F6705">
      <w:pPr>
        <w:spacing w:after="80"/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 xml:space="preserve">TRƯỜNG ĐẠI HỌC </w:t>
      </w:r>
      <w:r>
        <w:rPr>
          <w:rFonts w:hint="default" w:ascii="Times New Roman" w:hAnsi="Times New Roman"/>
          <w:b/>
          <w:sz w:val="28"/>
          <w:lang w:val="en-US"/>
        </w:rPr>
        <w:t>SÀI GÒN</w:t>
      </w:r>
    </w:p>
    <w:p w14:paraId="62857946">
      <w:pPr>
        <w:spacing w:after="1100"/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26"/>
        </w:rPr>
        <w:t xml:space="preserve">KHOA </w:t>
      </w:r>
      <w:r>
        <w:rPr>
          <w:rFonts w:hint="default" w:ascii="Times New Roman" w:hAnsi="Times New Roman"/>
          <w:b/>
          <w:sz w:val="26"/>
          <w:lang w:val="en-US"/>
        </w:rPr>
        <w:t>TOÁN ỨNG DỤNG</w:t>
      </w:r>
    </w:p>
    <w:p w14:paraId="10454A6D">
      <w:pPr>
        <w:spacing w:after="160"/>
        <w:jc w:val="center"/>
      </w:pPr>
      <w:r>
        <w:rPr>
          <w:rFonts w:ascii="Times New Roman" w:hAnsi="Times New Roman"/>
          <w:b/>
          <w:sz w:val="40"/>
        </w:rPr>
        <w:t>BÀI TẬP</w:t>
      </w:r>
    </w:p>
    <w:p w14:paraId="05806316">
      <w:pPr>
        <w:spacing w:after="900"/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32"/>
        </w:rPr>
        <w:t xml:space="preserve">MÔN: </w:t>
      </w:r>
      <w:r>
        <w:rPr>
          <w:rFonts w:hint="default" w:ascii="Times New Roman" w:hAnsi="Times New Roman"/>
          <w:b/>
          <w:sz w:val="32"/>
          <w:lang w:val="en-US"/>
        </w:rPr>
        <w:t>HỌC SÂU</w:t>
      </w:r>
    </w:p>
    <w:p w14:paraId="40A6C70D">
      <w:pPr>
        <w:spacing w:after="1100"/>
        <w:jc w:val="center"/>
      </w:pPr>
      <w:r>
        <w:rPr>
          <w:rFonts w:hint="default" w:ascii="Times New Roman" w:hAnsi="Times New Roman"/>
          <w:b/>
          <w:sz w:val="30"/>
          <w:lang w:val="en-US"/>
        </w:rPr>
        <w:t>LAB 01</w:t>
      </w:r>
      <w:r>
        <w:rPr>
          <w:rFonts w:ascii="Times New Roman" w:hAnsi="Times New Roman"/>
          <w:b/>
          <w:sz w:val="30"/>
        </w:rPr>
        <w:t>:</w:t>
      </w:r>
      <w:r>
        <w:rPr>
          <w:rFonts w:ascii="Times New Roman" w:hAnsi="Times New Roman"/>
          <w:b/>
          <w:sz w:val="30"/>
        </w:rPr>
        <w:br w:type="textWrapping"/>
      </w:r>
      <w:r>
        <w:rPr>
          <w:rFonts w:ascii="Times New Roman" w:hAnsi="Times New Roman"/>
          <w:b/>
          <w:sz w:val="30"/>
        </w:rPr>
        <w:br w:type="textWrapping"/>
      </w:r>
      <w:r>
        <w:rPr>
          <w:rFonts w:hint="default" w:ascii="Times New Roman" w:hAnsi="Times New Roman"/>
          <w:b/>
          <w:sz w:val="30"/>
          <w:lang w:val="en-US"/>
        </w:rPr>
        <w:t>LÀM QUEN VỚI PYTORCH</w:t>
      </w:r>
      <w:r>
        <w:rPr>
          <w:rFonts w:ascii="Times New Roman" w:hAnsi="Times New Roman"/>
          <w:b/>
          <w:sz w:val="30"/>
        </w:rPr>
        <w:br w:type="textWrapping"/>
      </w:r>
    </w:p>
    <w:p w14:paraId="4442C1E4">
      <w:pPr>
        <w:spacing w:after="240"/>
        <w:jc w:val="center"/>
      </w:pPr>
      <w:r>
        <w:rPr>
          <w:rFonts w:ascii="Times New Roman" w:hAnsi="Times New Roman"/>
          <w:b/>
          <w:sz w:val="28"/>
        </w:rPr>
        <w:t>Họ và tên: HUỲNH NHẬT MINH</w:t>
      </w:r>
    </w:p>
    <w:p w14:paraId="38ADFD87">
      <w:pPr>
        <w:spacing w:after="240"/>
        <w:jc w:val="center"/>
        <w:rPr>
          <w:rFonts w:hint="default"/>
          <w:lang w:val="en-US"/>
        </w:rPr>
      </w:pPr>
      <w:r>
        <w:rPr>
          <w:rFonts w:ascii="Times New Roman" w:hAnsi="Times New Roman"/>
          <w:b w:val="0"/>
          <w:sz w:val="28"/>
        </w:rPr>
        <w:t xml:space="preserve">MSSV: </w:t>
      </w:r>
      <w:r>
        <w:rPr>
          <w:rFonts w:hint="default" w:ascii="Times New Roman" w:hAnsi="Times New Roman"/>
          <w:b w:val="0"/>
          <w:sz w:val="28"/>
          <w:lang w:val="en-US"/>
        </w:rPr>
        <w:t>3123580025</w:t>
      </w:r>
    </w:p>
    <w:p w14:paraId="7FDFDCA4">
      <w:pPr>
        <w:spacing w:after="240"/>
        <w:jc w:val="center"/>
        <w:rPr>
          <w:rFonts w:hint="default"/>
          <w:lang w:val="en-US"/>
        </w:rPr>
      </w:pPr>
      <w:r>
        <w:rPr>
          <w:rFonts w:ascii="Times New Roman" w:hAnsi="Times New Roman"/>
          <w:b w:val="0"/>
          <w:sz w:val="28"/>
        </w:rPr>
        <w:t xml:space="preserve">Lớp: </w:t>
      </w:r>
      <w:r>
        <w:rPr>
          <w:rFonts w:hint="default" w:ascii="Times New Roman" w:hAnsi="Times New Roman"/>
          <w:b w:val="0"/>
          <w:sz w:val="28"/>
          <w:lang w:val="en-US"/>
        </w:rPr>
        <w:t>DDU1231</w:t>
      </w:r>
    </w:p>
    <w:p w14:paraId="0644D535">
      <w:pPr>
        <w:spacing w:after="900"/>
        <w:jc w:val="center"/>
        <w:rPr>
          <w:rFonts w:hint="default"/>
          <w:lang w:val="en-US"/>
        </w:rPr>
      </w:pPr>
      <w:r>
        <w:rPr>
          <w:rFonts w:ascii="Times New Roman" w:hAnsi="Times New Roman"/>
          <w:b w:val="0"/>
          <w:sz w:val="28"/>
        </w:rPr>
        <w:t xml:space="preserve">Giảng viên: </w:t>
      </w:r>
      <w:r>
        <w:rPr>
          <w:rFonts w:hint="default" w:ascii="Times New Roman" w:hAnsi="Times New Roman"/>
          <w:b w:val="0"/>
          <w:sz w:val="28"/>
          <w:lang w:val="en-US"/>
        </w:rPr>
        <w:t>TS. Đỗ Như Tài</w:t>
      </w:r>
    </w:p>
    <w:p w14:paraId="5D48C2F8">
      <w:pPr>
        <w:spacing w:after="0"/>
        <w:jc w:val="center"/>
        <w:rPr>
          <w:rFonts w:ascii="Times New Roman" w:hAnsi="Times New Roman"/>
          <w:b w:val="0"/>
          <w:sz w:val="26"/>
        </w:rPr>
      </w:pPr>
      <w:r>
        <w:rPr>
          <w:rFonts w:ascii="Times New Roman" w:hAnsi="Times New Roman"/>
          <w:b w:val="0"/>
          <w:sz w:val="26"/>
        </w:rPr>
        <w:t>TP. Hồ Chí Minh, tháng ..... năm 2026</w:t>
      </w:r>
    </w:p>
    <w:p w14:paraId="669BD72F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1F7A7C23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657F2C3E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44C4E6C1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01D3F926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1681A889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74AD56FB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22104780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1C1EE42B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5AEE7673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1A0C5CC1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Bài 1. Tạo Tensor cơ bản</w:t>
      </w:r>
      <w:r>
        <w:rPr>
          <w:rFonts w:hint="default" w:ascii="Consolas" w:hAnsi="Consolas" w:cs="Consolas"/>
          <w:sz w:val="20"/>
          <w:szCs w:val="20"/>
          <w:lang w:val="en-US"/>
        </w:rPr>
        <w:t xml:space="preserve"> t</w:t>
      </w:r>
      <w:bookmarkStart w:id="0" w:name="_GoBack"/>
      <w:bookmarkEnd w:id="0"/>
      <w:r>
        <w:rPr>
          <w:rFonts w:ascii="Consolas" w:hAnsi="Consolas" w:cs="Consolas" w:eastAsiaTheme="minorEastAsia"/>
          <w:sz w:val="20"/>
          <w:szCs w:val="20"/>
        </w:rPr>
        <w:t>ạo một Tensor số nguyên kích thước 2 × 3 và hiển thị kết quả.</w:t>
      </w:r>
    </w:p>
    <w:p w14:paraId="005E4F2B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torch</w:t>
      </w:r>
    </w:p>
    <w:p w14:paraId="20901125">
      <w:pPr>
        <w:rPr>
          <w:rFonts w:ascii="Consolas" w:hAnsi="Consolas" w:cs="Consolas"/>
          <w:sz w:val="20"/>
        </w:rPr>
      </w:pPr>
    </w:p>
    <w:p w14:paraId="5A01889B">
      <w:pPr>
        <w:rPr>
          <w:rFonts w:ascii="Consolas" w:hAnsi="Consolas" w:cs="Consolas"/>
          <w:sz w:val="20"/>
        </w:rPr>
      </w:pPr>
    </w:p>
    <w:p w14:paraId="63D36113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a = torch.tensor(</w:t>
      </w:r>
    </w:p>
    <w:p w14:paraId="7C9AF483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[[1,2,3],</w:t>
      </w:r>
    </w:p>
    <w:p w14:paraId="1DCF4F12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 [4,5,6]],</w:t>
      </w:r>
    </w:p>
    <w:p w14:paraId="2712770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 dtype=torch.int32</w:t>
      </w:r>
    </w:p>
    <w:p w14:paraId="7702B071">
      <w:pPr>
        <w:rPr>
          <w:rFonts w:ascii="Consolas" w:hAnsi="Consolas" w:cs="Consolas"/>
          <w:sz w:val="20"/>
        </w:rPr>
      </w:pPr>
    </w:p>
    <w:p w14:paraId="6CC5A710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)</w:t>
      </w:r>
    </w:p>
    <w:p w14:paraId="39C9FDBA">
      <w:pPr>
        <w:rPr>
          <w:rFonts w:ascii="Consolas" w:hAnsi="Consolas" w:cs="Consolas"/>
          <w:sz w:val="20"/>
        </w:rPr>
      </w:pPr>
    </w:p>
    <w:p w14:paraId="2245F9B0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 (a)</w:t>
      </w:r>
    </w:p>
    <w:p w14:paraId="69E98012">
      <w:r>
        <w:t xml:space="preserve"> Kết quả:</w:t>
      </w:r>
    </w:p>
    <w:p w14:paraId="71B45C22">
      <w:r>
        <w:t>tensor([[1, 2, 3],</w:t>
      </w:r>
    </w:p>
    <w:p w14:paraId="2FB017A5">
      <w:r>
        <w:t xml:space="preserve">        [4, 5, 6]], dtype=torch.int32)</w:t>
      </w:r>
    </w:p>
    <w:p w14:paraId="4AEAAF1B"/>
    <w:p w14:paraId="7C31B799">
      <w:pPr>
        <w:rPr>
          <w:rFonts w:ascii="Consolas" w:hAnsi="Consolas" w:cs="Consolas"/>
          <w:sz w:val="20"/>
        </w:rPr>
      </w:pPr>
      <w:r>
        <w:t>Trả lời:</w:t>
      </w:r>
    </w:p>
    <w:p w14:paraId="3CF5A349">
      <w:r>
        <w:t>-Kích thước là 2x3, 2 dòng 3 cột</w:t>
      </w:r>
    </w:p>
    <w:p w14:paraId="75477D92">
      <w:r>
        <w:t>-Số chiều là 2</w:t>
      </w:r>
    </w:p>
    <w:p w14:paraId="5B7544C1">
      <w:r>
        <w:t>-Kiểu dữ liệu là số nguyên</w:t>
      </w:r>
    </w:p>
    <w:p w14:paraId="5160E6A9"/>
    <w:p w14:paraId="748EC1FC">
      <w:r>
        <w:t>Bài 2. Tạo các Tensor thường dùng</w:t>
      </w:r>
    </w:p>
    <w:p w14:paraId="1096BAD5"/>
    <w:p w14:paraId="7D23BFF4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</w:t>
      </w:r>
    </w:p>
    <w:p w14:paraId="051083B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torch</w:t>
      </w:r>
    </w:p>
    <w:p w14:paraId="482421E6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a = torch.rand(3,4)</w:t>
      </w:r>
    </w:p>
    <w:p w14:paraId="58608FB7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b= torch.randn(3,4)</w:t>
      </w:r>
    </w:p>
    <w:p w14:paraId="3A7D1CE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c= torch.zeros(2,3)</w:t>
      </w:r>
    </w:p>
    <w:p w14:paraId="15863099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d = torch.ones(2,3)</w:t>
      </w:r>
    </w:p>
    <w:p w14:paraId="5EB427B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e =torch.eye(4)</w:t>
      </w:r>
    </w:p>
    <w:p w14:paraId="2F8D2869">
      <w:pPr>
        <w:rPr>
          <w:rFonts w:ascii="Consolas" w:hAnsi="Consolas" w:cs="Consolas"/>
          <w:sz w:val="20"/>
        </w:rPr>
      </w:pPr>
    </w:p>
    <w:p w14:paraId="3E1678BC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print(a)</w:t>
      </w:r>
    </w:p>
    <w:p w14:paraId="01E7CEFC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print(b)</w:t>
      </w:r>
    </w:p>
    <w:p w14:paraId="196860A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print(c)</w:t>
      </w:r>
    </w:p>
    <w:p w14:paraId="2202D4C2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print(d)</w:t>
      </w:r>
    </w:p>
    <w:p w14:paraId="52E9D0F4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print(e)</w:t>
      </w:r>
    </w:p>
    <w:p w14:paraId="5EE1CBBD"/>
    <w:p w14:paraId="1FF4BEAC">
      <w:r>
        <w:t>*Kết quả</w:t>
      </w:r>
    </w:p>
    <w:p w14:paraId="302D5A01"/>
    <w:p w14:paraId="065CC896">
      <w:r>
        <w:t>tensor([[0.6241, 0.3652, 0.3424, 0.6738],</w:t>
      </w:r>
    </w:p>
    <w:p w14:paraId="616B9729">
      <w:r>
        <w:t xml:space="preserve">        [0.2711, 0.3770, 0.0085, 0.7160],</w:t>
      </w:r>
    </w:p>
    <w:p w14:paraId="7FE0CC4A">
      <w:r>
        <w:t xml:space="preserve">        [0.8351, 0.5180, 0.3410, 0.4474]])</w:t>
      </w:r>
    </w:p>
    <w:p w14:paraId="40ADA9BC">
      <w:r>
        <w:t>tensor([[-0.4610, -0.6111, -0.2709,  1.0195],</w:t>
      </w:r>
    </w:p>
    <w:p w14:paraId="504D71DE">
      <w:r>
        <w:t xml:space="preserve">        [ 1.5879, -0.6081,  0.0684, -1.9211],</w:t>
      </w:r>
    </w:p>
    <w:p w14:paraId="2926738A">
      <w:r>
        <w:t xml:space="preserve">        [ 0.7358,  0.7002, -1.6370,  0.6741]])</w:t>
      </w:r>
    </w:p>
    <w:p w14:paraId="19C6157D">
      <w:r>
        <w:t>tensor([[0., 0., 0.],</w:t>
      </w:r>
    </w:p>
    <w:p w14:paraId="403E089F">
      <w:r>
        <w:t xml:space="preserve">        [0., 0., 0.]])</w:t>
      </w:r>
    </w:p>
    <w:p w14:paraId="3F1D19CD">
      <w:r>
        <w:t>tensor([[1., 1., 1.],</w:t>
      </w:r>
    </w:p>
    <w:p w14:paraId="230BCFB8">
      <w:r>
        <w:t xml:space="preserve">        [1., 1., 1.]])</w:t>
      </w:r>
    </w:p>
    <w:p w14:paraId="31C2B463">
      <w:r>
        <w:t>tensor([[1., 0., 0., 0.],</w:t>
      </w:r>
    </w:p>
    <w:p w14:paraId="13C9A10C">
      <w:r>
        <w:t xml:space="preserve">        [0., 1., 0., 0.],</w:t>
      </w:r>
    </w:p>
    <w:p w14:paraId="6A895B2E">
      <w:r>
        <w:t xml:space="preserve">        [0., 0., 1., 0.],</w:t>
      </w:r>
    </w:p>
    <w:p w14:paraId="2325D484">
      <w:r>
        <w:t xml:space="preserve">        [0., 0., 0., 1.]])</w:t>
      </w:r>
    </w:p>
    <w:p w14:paraId="06341A2B"/>
    <w:p w14:paraId="489D4069">
      <w:r>
        <w:t xml:space="preserve">- Sự khác nhau của torch.rand() và torch.randn là </w:t>
      </w:r>
    </w:p>
    <w:p w14:paraId="60D8FFCA">
      <w:r>
        <w:t>torch.rand() tạo ma trận ngẫu nhiên theo phân phối điều ví dụ từ 0 đến 1.</w:t>
      </w:r>
    </w:p>
    <w:p w14:paraId="221271F3">
      <w:r>
        <w:t>torch.randn() tao ma trận ngẫu nhiên theo phân phối chuẩn, có thể âm hoặc so dương và tập trung quanh 0.</w:t>
      </w:r>
    </w:p>
    <w:p w14:paraId="79A0F455"/>
    <w:p w14:paraId="50DAE8ED"/>
    <w:p w14:paraId="25FC35BE">
      <w:r>
        <w:t>- Tensor 5 × 5 chứa toàn giá trị 10 là</w:t>
      </w:r>
    </w:p>
    <w:p w14:paraId="25066245"/>
    <w:p w14:paraId="403418E6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torch</w:t>
      </w:r>
    </w:p>
    <w:p w14:paraId="74F05241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a = torch.full((5,5),10)</w:t>
      </w:r>
    </w:p>
    <w:p w14:paraId="33D6134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print(a)</w:t>
      </w:r>
    </w:p>
    <w:p w14:paraId="27E44829"/>
    <w:p w14:paraId="028696EB">
      <w:r>
        <w:t>tensor([[10, 10, 10, 10, 10],</w:t>
      </w:r>
    </w:p>
    <w:p w14:paraId="0E789798">
      <w:r>
        <w:t xml:space="preserve">        [10, 10, 10, 10, 10],</w:t>
      </w:r>
    </w:p>
    <w:p w14:paraId="7A96E9FD">
      <w:r>
        <w:t xml:space="preserve">        [10, 10, 10, 10, 10],</w:t>
      </w:r>
    </w:p>
    <w:p w14:paraId="49D9044C">
      <w:r>
        <w:t xml:space="preserve">        [10, 10, 10, 10, 10],</w:t>
      </w:r>
    </w:p>
    <w:p w14:paraId="3CEF71EB">
      <w:r>
        <w:t xml:space="preserve">        [10, 10, 10, 10, 10]])</w:t>
      </w:r>
    </w:p>
    <w:p w14:paraId="4B360BD7"/>
    <w:p w14:paraId="4A4FAB5F">
      <w:r>
        <w:t>Bài 3. Kiểm tra thông tin Tensor</w:t>
      </w:r>
    </w:p>
    <w:p w14:paraId="44BAE78A"/>
    <w:p w14:paraId="2C697A32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torch</w:t>
      </w:r>
    </w:p>
    <w:p w14:paraId="71F9811B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a =torch.zeros(2,3,4) </w:t>
      </w:r>
    </w:p>
    <w:p w14:paraId="7C7C18D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print(a)</w:t>
      </w:r>
    </w:p>
    <w:p w14:paraId="54C1F11E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print("Shape", a.shape)</w:t>
      </w:r>
    </w:p>
    <w:p w14:paraId="3B85921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print("Size", a.size())</w:t>
      </w:r>
    </w:p>
    <w:p w14:paraId="5E30BD57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print("Number of dimensions", a.ndim)</w:t>
      </w:r>
    </w:p>
    <w:p w14:paraId="30110031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print("Data type", a.dtype)</w:t>
      </w:r>
    </w:p>
    <w:p w14:paraId="5DD64F7A"/>
    <w:p w14:paraId="54AA7C6E">
      <w:r>
        <w:t>*Kêt quả</w:t>
      </w:r>
    </w:p>
    <w:p w14:paraId="4FCF2859"/>
    <w:p w14:paraId="5D8634AA">
      <w:r>
        <w:t>tensor([[[0., 0., 0., 0.],</w:t>
      </w:r>
    </w:p>
    <w:p w14:paraId="1DAEA40B">
      <w:r>
        <w:t xml:space="preserve">         [0., 0., 0., 0.],</w:t>
      </w:r>
    </w:p>
    <w:p w14:paraId="0B4790BA">
      <w:r>
        <w:t xml:space="preserve">         [0., 0., 0., 0.]],</w:t>
      </w:r>
    </w:p>
    <w:p w14:paraId="61478DE8">
      <w:r>
        <w:t xml:space="preserve">        [[0., 0., 0., 0.],</w:t>
      </w:r>
    </w:p>
    <w:p w14:paraId="48CAA816">
      <w:r>
        <w:t xml:space="preserve">         [0., 0., 0., 0.],</w:t>
      </w:r>
    </w:p>
    <w:p w14:paraId="169C745D">
      <w:r>
        <w:t xml:space="preserve">         [0., 0., 0., 0.]]])</w:t>
      </w:r>
    </w:p>
    <w:p w14:paraId="1FA22A59">
      <w:r>
        <w:t>Shape torch.Size([2, 3, 4])</w:t>
      </w:r>
    </w:p>
    <w:p w14:paraId="5E584ED4">
      <w:r>
        <w:t>Size torch.Size([2, 3, 4])</w:t>
      </w:r>
    </w:p>
    <w:p w14:paraId="1AB508D7">
      <w:r>
        <w:t>Number of dimensions 3</w:t>
      </w:r>
    </w:p>
    <w:p w14:paraId="51E4D7FA">
      <w:r>
        <w:t>Data type torch.float32</w:t>
      </w:r>
    </w:p>
    <w:p w14:paraId="759F5FAF"/>
    <w:p w14:paraId="51772D4C"/>
    <w:p w14:paraId="15203CF1">
      <w:r>
        <w:t>- Mô tả kích thước của 1 tensor 3 chiều</w:t>
      </w:r>
    </w:p>
    <w:p w14:paraId="26754EC6">
      <w:r>
        <w:t>2 là hai khối</w:t>
      </w:r>
    </w:p>
    <w:p w14:paraId="390C354E">
      <w:r>
        <w:t>3 là mỗi khối 3 dòng</w:t>
      </w:r>
    </w:p>
    <w:p w14:paraId="33901C39">
      <w:r>
        <w:t>4 mỗi dòng 4 cột</w:t>
      </w:r>
    </w:p>
    <w:p w14:paraId="67AA2AD5"/>
    <w:p w14:paraId="469DF1D3">
      <w:r>
        <w:t>Bài 4. Slicing và Indexing</w:t>
      </w:r>
    </w:p>
    <w:p w14:paraId="1817ACB7"/>
    <w:p w14:paraId="78080166">
      <w:pPr>
        <w:pageBreakBefore/>
        <w:rPr>
          <w:rFonts w:ascii="Consolas" w:hAnsi="Consolas" w:cs="Consolas"/>
          <w:sz w:val="20"/>
        </w:rPr>
      </w:pPr>
    </w:p>
    <w:p w14:paraId="504389F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torch</w:t>
      </w:r>
    </w:p>
    <w:p w14:paraId="5D8C5837">
      <w:pPr>
        <w:rPr>
          <w:rFonts w:ascii="Consolas" w:hAnsi="Consolas" w:cs="Consolas"/>
          <w:sz w:val="20"/>
        </w:rPr>
      </w:pPr>
    </w:p>
    <w:p w14:paraId="02889CD4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a = torch.randn(3,4,5)</w:t>
      </w:r>
    </w:p>
    <w:p w14:paraId="38129976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 ("Original tensor:")</w:t>
      </w:r>
    </w:p>
    <w:p w14:paraId="3E41AC26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print(a)</w:t>
      </w:r>
    </w:p>
    <w:p w14:paraId="76D8D5C6">
      <w:pPr>
        <w:rPr>
          <w:rFonts w:ascii="Consolas" w:hAnsi="Consolas" w:cs="Consolas"/>
          <w:sz w:val="20"/>
        </w:rPr>
      </w:pPr>
    </w:p>
    <w:p w14:paraId="070AADB6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print("\n Tensor a[1]")</w:t>
      </w:r>
    </w:p>
    <w:p w14:paraId="29F427D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 (a[1])</w:t>
      </w:r>
    </w:p>
    <w:p w14:paraId="44C64850">
      <w:pPr>
        <w:rPr>
          <w:rFonts w:ascii="Consolas" w:hAnsi="Consolas" w:cs="Consolas"/>
          <w:sz w:val="20"/>
        </w:rPr>
      </w:pPr>
    </w:p>
    <w:p w14:paraId="1CAF5C6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 ("\n Tensor a[1:, 2:4]:")</w:t>
      </w:r>
    </w:p>
    <w:p w14:paraId="1A704C8C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 (a[1:, 2:4])</w:t>
      </w:r>
    </w:p>
    <w:p w14:paraId="52C7B8B7"/>
    <w:p w14:paraId="7AAD72F8">
      <w:r>
        <w:t>*Kết quả:</w:t>
      </w:r>
    </w:p>
    <w:p w14:paraId="1A728E9A"/>
    <w:p w14:paraId="5FA3BF92">
      <w:r>
        <w:t xml:space="preserve">  </w:t>
      </w:r>
    </w:p>
    <w:p w14:paraId="00698ACB">
      <w:r>
        <w:t>Original tensor:</w:t>
      </w:r>
    </w:p>
    <w:p w14:paraId="3D24405C">
      <w:r>
        <w:t>tensor([[[-0.7780,  0.4709,  0.5813, -0.2564,  0.7212],</w:t>
      </w:r>
    </w:p>
    <w:p w14:paraId="5E718BC2">
      <w:r>
        <w:t xml:space="preserve">         [-0.9453,  1.1417, -1.2492, -0.1235,  0.1553],</w:t>
      </w:r>
    </w:p>
    <w:p w14:paraId="21C8A200">
      <w:r>
        <w:t xml:space="preserve">         [-1.5241,  0.9142, -0.6849, -0.7655,  1.1523],</w:t>
      </w:r>
    </w:p>
    <w:p w14:paraId="556F57E3">
      <w:r>
        <w:t xml:space="preserve">         [-1.1992,  0.1814,  1.3634, -0.1298,  0.4118]],</w:t>
      </w:r>
    </w:p>
    <w:p w14:paraId="3D3F89B4">
      <w:r>
        <w:t xml:space="preserve">        [[ 2.3764, -0.9291, -2.3193, -0.2394,  0.1228],</w:t>
      </w:r>
    </w:p>
    <w:p w14:paraId="0CFCD1C9">
      <w:r>
        <w:t xml:space="preserve">         [ 0.1810, -0.2632,  0.3455, -1.3855,  2.0054],</w:t>
      </w:r>
    </w:p>
    <w:p w14:paraId="0C2B3D77">
      <w:r>
        <w:t xml:space="preserve">         [-0.3556, -0.9759, -0.9284,  0.7296,  1.0024],</w:t>
      </w:r>
    </w:p>
    <w:p w14:paraId="3D0DA573">
      <w:r>
        <w:t xml:space="preserve">         [-0.2150, -1.0268, -1.2043, -1.8460, -0.7714]],</w:t>
      </w:r>
    </w:p>
    <w:p w14:paraId="64C4BBA7">
      <w:r>
        <w:t xml:space="preserve">        [[ 0.2167, -0.3706, -0.5987, -0.0199, -0.3457],</w:t>
      </w:r>
    </w:p>
    <w:p w14:paraId="17723321">
      <w:r>
        <w:t xml:space="preserve">         [ 0.2064,  0.0059,  1.1201,  0.5775, -0.2221],</w:t>
      </w:r>
    </w:p>
    <w:p w14:paraId="29F4B1D3">
      <w:r>
        <w:t xml:space="preserve">         [ 1.5820,  1.0488, -0.3982, -0.7524,  0.0556],</w:t>
      </w:r>
    </w:p>
    <w:p w14:paraId="649DF9D3">
      <w:r>
        <w:t xml:space="preserve">         [-0.6479,  0.2662,  1.0098, -0.7684,  0.8367]]])</w:t>
      </w:r>
    </w:p>
    <w:p w14:paraId="39D8BC01">
      <w:r>
        <w:t xml:space="preserve"> Tensor a[1]</w:t>
      </w:r>
    </w:p>
    <w:p w14:paraId="68EC37E6">
      <w:r>
        <w:t>tensor([[ 2.3764, -0.9291, -2.3193, -0.2394,  0.1228],</w:t>
      </w:r>
    </w:p>
    <w:p w14:paraId="52F41643">
      <w:r>
        <w:t xml:space="preserve">        [ 0.1810, -0.2632,  0.3455, -1.3855,  2.0054],</w:t>
      </w:r>
    </w:p>
    <w:p w14:paraId="6F733630">
      <w:r>
        <w:t xml:space="preserve">        [-0.3556, -0.9759, -0.9284,  0.7296,  1.0024],</w:t>
      </w:r>
    </w:p>
    <w:p w14:paraId="18748007">
      <w:r>
        <w:t xml:space="preserve">        [-0.2150, -1.0268, -1.2043, -1.8460, -0.7714]])</w:t>
      </w:r>
    </w:p>
    <w:p w14:paraId="6BE1757A">
      <w:r>
        <w:t xml:space="preserve"> Tensor a[1:, 2:4]:</w:t>
      </w:r>
    </w:p>
    <w:p w14:paraId="0DA15C84">
      <w:r>
        <w:t>tensor([[[-0.3556, -0.9759, -0.9284,  0.7296,  1.0024],</w:t>
      </w:r>
    </w:p>
    <w:p w14:paraId="5A28E88E">
      <w:r>
        <w:t xml:space="preserve">         [-0.2150, -1.0268, -1.2043, -1.8460, -0.7714]],</w:t>
      </w:r>
    </w:p>
    <w:p w14:paraId="4C799AFF">
      <w:r>
        <w:t xml:space="preserve">        [[ 1.5820,  1.0488, -0.3982, -0.7524,  0.0556],</w:t>
      </w:r>
    </w:p>
    <w:p w14:paraId="52E08140">
      <w:r>
        <w:t xml:space="preserve">         [-0.6479,  0.2662,  1.0098, -0.7684,  0.8367]]])</w:t>
      </w:r>
    </w:p>
    <w:p w14:paraId="090FE127">
      <w:r>
        <w:t>tensor([[[-0.2564,  0.7212],</w:t>
      </w:r>
    </w:p>
    <w:p w14:paraId="5E1EADCF">
      <w:r>
        <w:t xml:space="preserve">         [-0.1235,  0.1553],</w:t>
      </w:r>
    </w:p>
    <w:p w14:paraId="6DA2234E">
      <w:r>
        <w:t xml:space="preserve">         [-0.7655,  1.1523],</w:t>
      </w:r>
    </w:p>
    <w:p w14:paraId="1E498B1E">
      <w:r>
        <w:t xml:space="preserve">         [-0.1298,  0.4118]],</w:t>
      </w:r>
    </w:p>
    <w:p w14:paraId="6B611294">
      <w:r>
        <w:t xml:space="preserve">        [[-0.2394,  0.1228],</w:t>
      </w:r>
    </w:p>
    <w:p w14:paraId="7EC718A2">
      <w:r>
        <w:t xml:space="preserve">         [-1.3855,  2.0054],</w:t>
      </w:r>
    </w:p>
    <w:p w14:paraId="575D1E87">
      <w:r>
        <w:t xml:space="preserve">         [ 0.7296,  1.0024],</w:t>
      </w:r>
    </w:p>
    <w:p w14:paraId="107E864F">
      <w:r>
        <w:t xml:space="preserve">         [-1.8460, -0.7714]],</w:t>
      </w:r>
    </w:p>
    <w:p w14:paraId="1F89B7B2">
      <w:r>
        <w:t xml:space="preserve">        [[-0.0199, -0.3457],</w:t>
      </w:r>
    </w:p>
    <w:p w14:paraId="2CBD5242">
      <w:r>
        <w:t xml:space="preserve">         [ 0.5775, -0.2221],</w:t>
      </w:r>
    </w:p>
    <w:p w14:paraId="12E8770B">
      <w:r>
        <w:t xml:space="preserve">         [-0.7524,  0.0556],</w:t>
      </w:r>
    </w:p>
    <w:p w14:paraId="7F4E4EC9">
      <w:r>
        <w:t xml:space="preserve">         [-0.7684,  0.8367]]])</w:t>
      </w:r>
    </w:p>
    <w:p w14:paraId="3887B819">
      <w:r>
        <w:t xml:space="preserve">  </w:t>
      </w:r>
    </w:p>
    <w:p w14:paraId="6A354B75"/>
    <w:p w14:paraId="0789BBB7">
      <w:r>
        <w:t xml:space="preserve">* Trả lời </w:t>
      </w:r>
    </w:p>
    <w:p w14:paraId="1C500521">
      <w:r>
        <w:t>- Shape của a[1] là khối thứ 2 gồm  4 dòng 5 cột</w:t>
      </w:r>
    </w:p>
    <w:p w14:paraId="51D37364"/>
    <w:p w14:paraId="621C6A94">
      <w:r>
        <w:t xml:space="preserve"> Tensor a[1]</w:t>
      </w:r>
    </w:p>
    <w:p w14:paraId="2AD6FEBE">
      <w:r>
        <w:t>tensor([[-1.1873, -0.9397,  0.6282,  0.2184,  1.0417],</w:t>
      </w:r>
    </w:p>
    <w:p w14:paraId="302B84F0">
      <w:r>
        <w:t xml:space="preserve">        [ 0.4576,  0.2921, -3.4073, -0.5013,  0.0702],</w:t>
      </w:r>
    </w:p>
    <w:p w14:paraId="3B7E468C">
      <w:r>
        <w:t xml:space="preserve">        [ 0.2039, -1.4156, -0.1686,  0.1982, -0.7383],</w:t>
      </w:r>
    </w:p>
    <w:p w14:paraId="04C3CF2B">
      <w:r>
        <w:t xml:space="preserve">        [ 0.2118, -1.9989,  1.0905,  1.7000, -0.3618]])</w:t>
      </w:r>
    </w:p>
    <w:p w14:paraId="39396834">
      <w:r>
        <w:t xml:space="preserve">- Shape của a[1:, 2:4] là </w:t>
      </w:r>
    </w:p>
    <w:p w14:paraId="632FBA9E">
      <w:r>
        <w:t xml:space="preserve">1 là chiều 1 lấy từ khối vị trí 1 đến hết tức lấy 2 khối </w:t>
      </w:r>
    </w:p>
    <w:p w14:paraId="57608E28">
      <w:r>
        <w:t xml:space="preserve">2:4 ở chiều thứ 2 lấy dòng vị trí thứ 2 và 3 </w:t>
      </w:r>
    </w:p>
    <w:p w14:paraId="6C3E4A96">
      <w:r>
        <w:t xml:space="preserve"> : ở chiều thứ 2 lấy tất cả 5 phần tữ</w:t>
      </w:r>
    </w:p>
    <w:p w14:paraId="18C21067"/>
    <w:p w14:paraId="3C8C3BDF">
      <w:r>
        <w:t>- print(a[:, :, -2:])</w:t>
      </w:r>
    </w:p>
    <w:p w14:paraId="13D0061F">
      <w:r>
        <w:rPr>
          <w:rFonts w:ascii="Consolas" w:cs="Consolas"/>
          <w:sz w:val="21"/>
          <w:szCs w:val="21"/>
        </w:rPr>
        <w:t>[[-0.0199, -0.3457],          [ 0.5775, -0.2221],          [-0.7524,  0.0556],          [-0.7684,  0.8367]]])</w:t>
      </w:r>
    </w:p>
    <w:p w14:paraId="27CF167B"/>
    <w:p w14:paraId="069A2690"/>
    <w:p w14:paraId="505286ED"/>
    <w:p w14:paraId="20B20497">
      <w:r>
        <w:t>Bài 5. Reshape và Flatten</w:t>
      </w:r>
    </w:p>
    <w:p w14:paraId="45046BCE"/>
    <w:p w14:paraId="745DD30F">
      <w:r>
        <w:rPr>
          <w:rFonts w:ascii="Consolas" w:hAnsi="Consolas" w:cs="Consolas" w:eastAsiaTheme="minorEastAsia"/>
          <w:sz w:val="20"/>
          <w:szCs w:val="20"/>
        </w:rPr>
        <w:t>import torch</w:t>
      </w:r>
    </w:p>
    <w:p w14:paraId="1EA49C18">
      <w:pPr>
        <w:rPr>
          <w:rFonts w:ascii="Consolas" w:hAnsi="Consolas" w:cs="Consolas"/>
          <w:sz w:val="20"/>
        </w:rPr>
      </w:pPr>
    </w:p>
    <w:p w14:paraId="3346A92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a= torch.randn(3,4,5)</w:t>
      </w:r>
    </w:p>
    <w:p w14:paraId="5B6975BE">
      <w:pPr>
        <w:rPr>
          <w:rFonts w:ascii="Consolas" w:hAnsi="Consolas" w:cs="Consolas"/>
          <w:sz w:val="20"/>
        </w:rPr>
      </w:pPr>
    </w:p>
    <w:p w14:paraId="73F0860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print("Original:")</w:t>
      </w:r>
    </w:p>
    <w:p w14:paraId="71E120BB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print(a)</w:t>
      </w:r>
    </w:p>
    <w:p w14:paraId="20213F80">
      <w:pPr>
        <w:rPr>
          <w:rFonts w:ascii="Consolas" w:hAnsi="Consolas" w:cs="Consolas"/>
          <w:sz w:val="20"/>
        </w:rPr>
      </w:pPr>
    </w:p>
    <w:p w14:paraId="2C492AFB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print("\n Flatten:")</w:t>
      </w:r>
    </w:p>
    <w:p w14:paraId="1801A909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print(a.ravel())</w:t>
      </w:r>
    </w:p>
    <w:p w14:paraId="1B23E5A5">
      <w:pPr>
        <w:rPr>
          <w:rFonts w:ascii="Consolas" w:hAnsi="Consolas" w:cs="Consolas"/>
          <w:sz w:val="20"/>
        </w:rPr>
      </w:pPr>
    </w:p>
    <w:p w14:paraId="6E6EE8EE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print("\n Reshape to 3 x 2 x 2")</w:t>
      </w:r>
    </w:p>
    <w:p w14:paraId="07018AF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print(a.reshape(3,2,2))</w:t>
      </w:r>
    </w:p>
    <w:p w14:paraId="6A2D724D"/>
    <w:p w14:paraId="29576B5C"/>
    <w:p w14:paraId="365DD5B9">
      <w:r>
        <w:t>*Kết quả</w:t>
      </w:r>
    </w:p>
    <w:p w14:paraId="19A56C18"/>
    <w:p w14:paraId="3B733194"/>
    <w:p w14:paraId="40BF1120">
      <w:pPr>
        <w:rPr>
          <w:rFonts w:ascii="Consolas" w:hAnsi="Consolas" w:cs="Consolas"/>
          <w:sz w:val="20"/>
        </w:rPr>
      </w:pPr>
    </w:p>
    <w:p w14:paraId="0DBD473B">
      <w:pPr>
        <w:rPr>
          <w:rFonts w:ascii="Consolas" w:hAnsi="Consolas" w:cs="Consolas"/>
          <w:sz w:val="20"/>
        </w:rPr>
      </w:pPr>
      <w:r>
        <w:t xml:space="preserve">  </w:t>
      </w:r>
    </w:p>
    <w:p w14:paraId="5B000E33">
      <w:r>
        <w:t>số phần tử trước và sau khi reshape không đổi</w:t>
      </w:r>
    </w:p>
    <w:p w14:paraId="7FFBC725">
      <w:r>
        <w:t xml:space="preserve"> </w:t>
      </w:r>
    </w:p>
    <w:p w14:paraId="76DE4F5B">
      <w:r>
        <w:t xml:space="preserve">Bài 6 </w:t>
      </w:r>
      <w:r>
        <w:rPr>
          <w:rFonts w:ascii="Consolas" w:hAnsi="Consolas" w:cs="Consolas" w:eastAsiaTheme="minorEastAsia"/>
          <w:sz w:val="20"/>
          <w:szCs w:val="20"/>
        </w:rPr>
        <w:t xml:space="preserve">      </w:t>
      </w:r>
      <w:r>
        <w:rPr>
          <w:rFonts w:ascii="Consolas" w:cs="Consolas"/>
          <w:sz w:val="20"/>
          <w:szCs w:val="20"/>
        </w:rPr>
        <w:t>Phép toán và nhân ma trận</w:t>
      </w:r>
    </w:p>
    <w:p w14:paraId="09F82AD7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torch</w:t>
      </w:r>
    </w:p>
    <w:p w14:paraId="3660D81E">
      <w:pPr>
        <w:rPr>
          <w:rFonts w:ascii="Consolas" w:hAnsi="Consolas" w:cs="Consolas"/>
          <w:sz w:val="20"/>
        </w:rPr>
      </w:pPr>
    </w:p>
    <w:p w14:paraId="5829DF4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a= torch.randn(2,3)</w:t>
      </w:r>
    </w:p>
    <w:p w14:paraId="6AFFF510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b=torch.randn(2,3)</w:t>
      </w:r>
    </w:p>
    <w:p w14:paraId="0566722A">
      <w:pPr>
        <w:rPr>
          <w:rFonts w:ascii="Consolas" w:hAnsi="Consolas" w:cs="Consolas"/>
          <w:sz w:val="20"/>
        </w:rPr>
      </w:pPr>
    </w:p>
    <w:p w14:paraId="591551BE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print("a:")</w:t>
      </w:r>
    </w:p>
    <w:p w14:paraId="00FE79FA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print(a)</w:t>
      </w:r>
    </w:p>
    <w:p w14:paraId="315356C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print("b:")</w:t>
      </w:r>
    </w:p>
    <w:p w14:paraId="53921090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print(b)</w:t>
      </w:r>
    </w:p>
    <w:p w14:paraId="207B3BDE">
      <w:pPr>
        <w:rPr>
          <w:rFonts w:ascii="Consolas" w:hAnsi="Consolas" w:cs="Consolas"/>
          <w:sz w:val="20"/>
        </w:rPr>
      </w:pPr>
    </w:p>
    <w:p w14:paraId="16E25C8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print("\n a + b:")</w:t>
      </w:r>
    </w:p>
    <w:p w14:paraId="57E3789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 + b)</w:t>
      </w:r>
    </w:p>
    <w:p w14:paraId="271791AD">
      <w:pPr>
        <w:rPr>
          <w:rFonts w:ascii="Consolas" w:hAnsi="Consolas" w:cs="Consolas"/>
          <w:sz w:val="20"/>
        </w:rPr>
      </w:pPr>
    </w:p>
    <w:p w14:paraId="2FDCDC33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print("\n a / b")</w:t>
      </w:r>
    </w:p>
    <w:p w14:paraId="279071B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 / b)</w:t>
      </w:r>
    </w:p>
    <w:p w14:paraId="47481B76">
      <w:pPr>
        <w:rPr>
          <w:rFonts w:ascii="Consolas" w:hAnsi="Consolas" w:cs="Consolas"/>
          <w:sz w:val="20"/>
        </w:rPr>
      </w:pPr>
    </w:p>
    <w:p w14:paraId="3EE582B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print("\na*2")</w:t>
      </w:r>
    </w:p>
    <w:p w14:paraId="433090B3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print(a**2)</w:t>
      </w:r>
    </w:p>
    <w:p w14:paraId="45350DB4">
      <w:pPr>
        <w:rPr>
          <w:rFonts w:ascii="Consolas" w:hAnsi="Consolas" w:cs="Consolas"/>
          <w:sz w:val="20"/>
        </w:rPr>
      </w:pPr>
    </w:p>
    <w:p w14:paraId="376235AC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print("\n Matrix multiplication:")</w:t>
      </w:r>
    </w:p>
    <w:p w14:paraId="5CD11499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 @ b.T)</w:t>
      </w:r>
    </w:p>
    <w:p w14:paraId="4703CD9F"/>
    <w:p w14:paraId="7AA2619F">
      <w:r>
        <w:t>*Kết quả:</w:t>
      </w:r>
    </w:p>
    <w:p w14:paraId="121BCBDF">
      <w:r>
        <w:t>a:</w:t>
      </w:r>
    </w:p>
    <w:p w14:paraId="06DA9460">
      <w:r>
        <w:t>tensor([[-1.7681, -1.1196,  0.2713],</w:t>
      </w:r>
    </w:p>
    <w:p w14:paraId="3D625051">
      <w:r>
        <w:t xml:space="preserve">        [-0.9214,  1.1617, -1.2622]])</w:t>
      </w:r>
    </w:p>
    <w:p w14:paraId="07026861">
      <w:r>
        <w:t>b:</w:t>
      </w:r>
    </w:p>
    <w:p w14:paraId="2C5533C2">
      <w:r>
        <w:t>tensor([[ 1.2383,  1.4106, -0.3457],</w:t>
      </w:r>
    </w:p>
    <w:p w14:paraId="7545911E">
      <w:r>
        <w:t xml:space="preserve">        [-1.1048,  0.4310,  0.8969]])</w:t>
      </w:r>
    </w:p>
    <w:p w14:paraId="310CB0EF">
      <w:r>
        <w:t xml:space="preserve"> a + b:</w:t>
      </w:r>
    </w:p>
    <w:p w14:paraId="73A3188B">
      <w:r>
        <w:t>tensor([[-0.5298,  0.2911, -0.0744],</w:t>
      </w:r>
    </w:p>
    <w:p w14:paraId="040D377A">
      <w:r>
        <w:t xml:space="preserve">        [-2.0262,  1.5928, -0.3652]])</w:t>
      </w:r>
    </w:p>
    <w:p w14:paraId="36103F44">
      <w:r>
        <w:t xml:space="preserve"> a / b</w:t>
      </w:r>
    </w:p>
    <w:p w14:paraId="3A12B1CF">
      <w:r>
        <w:t>tensor([[-1.4279, -0.7937, -0.7848],</w:t>
      </w:r>
    </w:p>
    <w:p w14:paraId="3C75A46E">
      <w:r>
        <w:t xml:space="preserve">        [ 0.8340,  2.6954, -1.4072]])</w:t>
      </w:r>
    </w:p>
    <w:p w14:paraId="5FEE6732">
      <w:r>
        <w:t>a*2</w:t>
      </w:r>
    </w:p>
    <w:p w14:paraId="6AD5036F">
      <w:r>
        <w:t>tensor([[3.1260, 1.2534, 0.0736],</w:t>
      </w:r>
    </w:p>
    <w:p w14:paraId="0B800A02">
      <w:r>
        <w:t xml:space="preserve">        [0.8490, 1.3496, 1.5931]])</w:t>
      </w:r>
    </w:p>
    <w:p w14:paraId="6D280798">
      <w:r>
        <w:t xml:space="preserve"> Matrix multiplication:</w:t>
      </w:r>
    </w:p>
    <w:p w14:paraId="05848067">
      <w:r>
        <w:t>tensor([[-3.8624,  1.7141],</w:t>
      </w:r>
    </w:p>
    <w:p w14:paraId="12DCDC6C">
      <w:r>
        <w:t xml:space="preserve">        [ 0.9341,  0.3865]])</w:t>
      </w:r>
    </w:p>
    <w:p w14:paraId="4B64007B">
      <w:r>
        <w:t>torch.Size([2, 2])</w:t>
      </w:r>
    </w:p>
    <w:p w14:paraId="47D4D0D3"/>
    <w:p w14:paraId="049CF710">
      <w:r>
        <w:t>*Trả lời:</w:t>
      </w:r>
    </w:p>
    <w:p w14:paraId="26D6C584"/>
    <w:p w14:paraId="6B092498"/>
    <w:p w14:paraId="711B33B9">
      <w:r>
        <w:t>a*b là nhân từng phần tử. Mỗi phần tử được nhân với phần tử tương ứng: a[i, j] * b[i, j]</w:t>
      </w:r>
    </w:p>
    <w:p w14:paraId="1536E6AB"/>
    <w:p w14:paraId="3BF6C513">
      <w:r>
        <w:t>Đây là phép nhân ma trận.</w:t>
      </w:r>
    </w:p>
    <w:p w14:paraId="0E8DECCB">
      <w:r>
        <w:t>a có shape (2, 3)</w:t>
      </w:r>
    </w:p>
    <w:p w14:paraId="6ADCE0E2">
      <w:r>
        <w:t>b.T có shape (3, 2)</w:t>
      </w:r>
    </w:p>
    <w:p w14:paraId="1F963886"/>
    <w:p w14:paraId="60436796">
      <w:r>
        <w:t>(2, 3) @ (3, 2) = (2, 2)</w:t>
      </w:r>
    </w:p>
    <w:p w14:paraId="6E1029A3"/>
    <w:p w14:paraId="1E783A1E">
      <w:r>
        <w:t xml:space="preserve">shpae của kết quả a @ b.T là </w:t>
      </w:r>
      <w:r>
        <w:rPr>
          <w:rFonts w:ascii="Consolas" w:cs="Consolas"/>
          <w:sz w:val="21"/>
          <w:szCs w:val="21"/>
        </w:rPr>
        <w:t>[2, 2]</w:t>
      </w:r>
    </w:p>
    <w:p w14:paraId="2CD15B06"/>
    <w:p w14:paraId="62314AA6"/>
    <w:p w14:paraId="20BC9BA8">
      <w:r>
        <w:t>Bài 7. Các hàm thống kê trên Tensor</w:t>
      </w:r>
    </w:p>
    <w:p w14:paraId="086CF4AB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torch</w:t>
      </w:r>
    </w:p>
    <w:p w14:paraId="6503853C">
      <w:pPr>
        <w:rPr>
          <w:rFonts w:ascii="Consolas" w:hAnsi="Consolas" w:cs="Consolas"/>
          <w:sz w:val="20"/>
        </w:rPr>
      </w:pPr>
    </w:p>
    <w:p w14:paraId="70608568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a = torch.randn(3,4)</w:t>
      </w:r>
    </w:p>
    <w:p w14:paraId="12831BA1">
      <w:pPr>
        <w:rPr>
          <w:rFonts w:ascii="Consolas" w:hAnsi="Consolas" w:cs="Consolas"/>
          <w:sz w:val="20"/>
        </w:rPr>
      </w:pPr>
    </w:p>
    <w:p w14:paraId="55D7157E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print(a)</w:t>
      </w:r>
    </w:p>
    <w:p w14:paraId="3C63DFC9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print("\n Mean")</w:t>
      </w:r>
    </w:p>
    <w:p w14:paraId="64EB1DD9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print(torch.mean(a, dim=0))</w:t>
      </w:r>
    </w:p>
    <w:p w14:paraId="601A9469">
      <w:pPr>
        <w:rPr>
          <w:rFonts w:ascii="Consolas" w:hAnsi="Consolas" w:cs="Consolas"/>
          <w:sz w:val="20"/>
        </w:rPr>
      </w:pPr>
    </w:p>
    <w:p w14:paraId="57D4E397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 ("\n Standard deviation:")</w:t>
      </w:r>
    </w:p>
    <w:p w14:paraId="769E025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print(torch.std(a,dim=0))</w:t>
      </w:r>
    </w:p>
    <w:p w14:paraId="0D163B5D">
      <w:pPr>
        <w:rPr>
          <w:rFonts w:ascii="Consolas" w:hAnsi="Consolas" w:cs="Consolas"/>
          <w:sz w:val="20"/>
        </w:rPr>
      </w:pPr>
    </w:p>
    <w:p w14:paraId="6703E3FA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print("\nCumulative sum:")</w:t>
      </w:r>
    </w:p>
    <w:p w14:paraId="77F5E58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print(torch.cumsum(a, dim =0))</w:t>
      </w:r>
    </w:p>
    <w:p w14:paraId="43D98C11"/>
    <w:p w14:paraId="594913BB">
      <w:r>
        <w:t>*Kết quả</w:t>
      </w:r>
    </w:p>
    <w:p w14:paraId="5FA17B03"/>
    <w:p w14:paraId="31A94627">
      <w:r>
        <w:t>tensor([[-0.3970, -0.6089,  0.0865,  1.9316],</w:t>
      </w:r>
    </w:p>
    <w:p w14:paraId="1528D9B8">
      <w:r>
        <w:t xml:space="preserve">        [ 1.4158, -0.2321,  0.5019,  0.2536],</w:t>
      </w:r>
    </w:p>
    <w:p w14:paraId="2FC92798">
      <w:r>
        <w:t xml:space="preserve">        [-0.1836, -1.4593,  0.0142, -0.7412]])</w:t>
      </w:r>
    </w:p>
    <w:p w14:paraId="0494556B">
      <w:r>
        <w:t xml:space="preserve"> Mean</w:t>
      </w:r>
    </w:p>
    <w:p w14:paraId="6DF138CA">
      <w:r>
        <w:t>tensor([ 0.2784, -0.7668,  0.2009,  0.4813])</w:t>
      </w:r>
    </w:p>
    <w:p w14:paraId="4E2F0EC5">
      <w:r>
        <w:t xml:space="preserve"> Standard deviation:</w:t>
      </w:r>
    </w:p>
    <w:p w14:paraId="076619CE">
      <w:r>
        <w:t>tensor([0.9908, 0.6287, 0.2632, 1.3509])</w:t>
      </w:r>
    </w:p>
    <w:p w14:paraId="60E57FCF">
      <w:r>
        <w:t>Cumulative sum:</w:t>
      </w:r>
    </w:p>
    <w:p w14:paraId="6CCCCB28">
      <w:r>
        <w:t>tensor([[-0.3970, -0.6089,  0.0865,  1.9316],</w:t>
      </w:r>
    </w:p>
    <w:p w14:paraId="122D302E">
      <w:r>
        <w:t xml:space="preserve">        [ 1.0187, -0.8410,  0.5884,  2.1852],</w:t>
      </w:r>
    </w:p>
    <w:p w14:paraId="0D2BF36F">
      <w:r>
        <w:t xml:space="preserve">        [ 0.8351, -2.3004,  0.6026,  1.4440]])</w:t>
      </w:r>
    </w:p>
    <w:p w14:paraId="3FBFF48D">
      <w:r>
        <w:t>tensor([[ 0.9211,  0.4108,  0.5096, -1.3703],</w:t>
      </w:r>
    </w:p>
    <w:p w14:paraId="7E2DB166">
      <w:r>
        <w:t xml:space="preserve">        [ 1.2040, -0.1695, -0.4809, -0.9490],</w:t>
      </w:r>
    </w:p>
    <w:p w14:paraId="418E2301">
      <w:r>
        <w:t xml:space="preserve">        [ 0.1355, -0.1099, -0.7961,  0.4949]])</w:t>
      </w:r>
    </w:p>
    <w:p w14:paraId="11140F64">
      <w:r>
        <w:t xml:space="preserve"> Mean</w:t>
      </w:r>
    </w:p>
    <w:p w14:paraId="20F93EA1">
      <w:r>
        <w:t>tensor([ 0.1178, -0.0989, -0.0689])</w:t>
      </w:r>
    </w:p>
    <w:p w14:paraId="1C32E767">
      <w:r>
        <w:t xml:space="preserve"> Standard deviation:</w:t>
      </w:r>
    </w:p>
    <w:p w14:paraId="5089CCD4">
      <w:r>
        <w:t>tensor([1.0164, 0.9258, 0.5447])</w:t>
      </w:r>
    </w:p>
    <w:p w14:paraId="6EEDCA34">
      <w:r>
        <w:t>Cumulative sum:</w:t>
      </w:r>
    </w:p>
    <w:p w14:paraId="7E42F5BE">
      <w:r>
        <w:t>tensor([[ 0.9211,  1.3319,  1.8415,  0.4712],</w:t>
      </w:r>
    </w:p>
    <w:p w14:paraId="51A0EF87">
      <w:r>
        <w:t xml:space="preserve">        [ 1.2040,  1.0344,  0.5536, -0.3955],</w:t>
      </w:r>
    </w:p>
    <w:p w14:paraId="5A8741F1">
      <w:r>
        <w:t xml:space="preserve">        [ 0.1355,  0.0256, -0.7705, -0.2756]])</w:t>
      </w:r>
    </w:p>
    <w:p w14:paraId="72347423"/>
    <w:p w14:paraId="06943D5D">
      <w:r>
        <w:t>- sự khác nhau là dim =0 tính theo chiều dọc</w:t>
      </w:r>
    </w:p>
    <w:p w14:paraId="36F155A9">
      <w:r>
        <w:t xml:space="preserve">dim =1 tính theo chiều ngang </w:t>
      </w:r>
    </w:p>
    <w:p w14:paraId="1BBED14D"/>
    <w:p w14:paraId="2A4E5884">
      <w:r>
        <w:t>Bài 8 Autograd cơ bản</w:t>
      </w:r>
    </w:p>
    <w:p w14:paraId="314BDAD3">
      <w:pPr>
        <w:pageBreakBefore/>
        <w:rPr>
          <w:rFonts w:ascii="Consolas" w:hAnsi="Consolas" w:cs="Consolas"/>
          <w:sz w:val="20"/>
        </w:rPr>
      </w:pPr>
    </w:p>
    <w:p w14:paraId="71E9A444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torch</w:t>
      </w:r>
    </w:p>
    <w:p w14:paraId="71298715">
      <w:pPr>
        <w:rPr>
          <w:rFonts w:ascii="Consolas" w:hAnsi="Consolas" w:cs="Consolas"/>
          <w:sz w:val="20"/>
        </w:rPr>
      </w:pPr>
    </w:p>
    <w:p w14:paraId="35B3D1B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x = torch.tensor(</w:t>
      </w:r>
    </w:p>
    <w:p w14:paraId="5F53BE7C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3.6,</w:t>
      </w:r>
    </w:p>
    <w:p w14:paraId="759D3488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requires_grad=True</w:t>
      </w:r>
    </w:p>
    <w:p w14:paraId="14E9DAD3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)</w:t>
      </w:r>
    </w:p>
    <w:p w14:paraId="4E26CF04">
      <w:pPr>
        <w:rPr>
          <w:rFonts w:ascii="Consolas" w:hAnsi="Consolas" w:cs="Consolas"/>
          <w:sz w:val="20"/>
        </w:rPr>
      </w:pPr>
    </w:p>
    <w:p w14:paraId="177581B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y = x*x</w:t>
      </w:r>
    </w:p>
    <w:p w14:paraId="55D4DCB8">
      <w:pPr>
        <w:rPr>
          <w:rFonts w:ascii="Consolas" w:hAnsi="Consolas" w:cs="Consolas"/>
          <w:sz w:val="20"/>
        </w:rPr>
      </w:pPr>
    </w:p>
    <w:p w14:paraId="29389E81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y.backward()</w:t>
      </w:r>
    </w:p>
    <w:p w14:paraId="5D3D158A">
      <w:pPr>
        <w:rPr>
          <w:rFonts w:ascii="Consolas" w:hAnsi="Consolas" w:cs="Consolas"/>
          <w:sz w:val="20"/>
        </w:rPr>
      </w:pPr>
    </w:p>
    <w:p w14:paraId="1425A738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print("x=", x)</w:t>
      </w:r>
    </w:p>
    <w:p w14:paraId="02090CF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print("y=", y)</w:t>
      </w:r>
    </w:p>
    <w:p w14:paraId="23D51A3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print("x.grad =", x.grad)</w:t>
      </w:r>
    </w:p>
    <w:p w14:paraId="3B1A0DDD"/>
    <w:p w14:paraId="63F4B481">
      <w:r>
        <w:t>Kết quả:</w:t>
      </w:r>
    </w:p>
    <w:p w14:paraId="343E4958"/>
    <w:p w14:paraId="3E4D562A">
      <w:r>
        <w:t>x= tensor(3.6000, requires_grad=True)</w:t>
      </w:r>
    </w:p>
    <w:p w14:paraId="1884758E">
      <w:r>
        <w:t>y= tensor(12.9600, grad_fn=&lt;MulBackward0&gt;)</w:t>
      </w:r>
    </w:p>
    <w:p w14:paraId="49C6FFD2">
      <w:r>
        <w:t>x.grad = tensor(7.2000)</w:t>
      </w:r>
    </w:p>
    <w:p w14:paraId="31BE9EFE">
      <w:r>
        <w:t>x= tensor(3.6000, requires_grad=True)</w:t>
      </w:r>
    </w:p>
    <w:p w14:paraId="5644EFA9">
      <w:r>
        <w:t>y= tensor(47.0800, grad_fn=&lt;AddBackward0&gt;)</w:t>
      </w:r>
    </w:p>
    <w:p w14:paraId="0C713A2F">
      <w:r>
        <w:t>x.grad = tensor(30.8000)</w:t>
      </w:r>
    </w:p>
    <w:p w14:paraId="18635E9D"/>
    <w:p w14:paraId="6AC479BB">
      <w:r>
        <w:t xml:space="preserve">thủ công tính dạo hàm </w:t>
      </w:r>
    </w:p>
    <w:p w14:paraId="54E2B365">
      <w:r>
        <w:t>y = x^2</w:t>
      </w:r>
    </w:p>
    <w:p w14:paraId="68024BEA">
      <w:r>
        <w:t>y' = 2x= 2*3.6=7.2</w:t>
      </w:r>
    </w:p>
    <w:p w14:paraId="31D61742"/>
    <w:p w14:paraId="4703F2FD"/>
    <w:p w14:paraId="505E49ED">
      <w:r>
        <w:t>x.grad =7.200 còn thủ công em ra 7.2</w:t>
      </w:r>
    </w:p>
    <w:p w14:paraId="4470E187"/>
    <w:p w14:paraId="7BF9CBCD">
      <w:r>
        <w:t>- Đổi hàm thành y = 3*x**2 + 2*x + 1 và kiểm tra gradient.</w:t>
      </w:r>
    </w:p>
    <w:p w14:paraId="4BCDA2C0">
      <w:pPr>
        <w:rPr>
          <w:rFonts w:ascii="Consolas" w:hAnsi="Consolas" w:cs="Consolas"/>
          <w:sz w:val="20"/>
        </w:rPr>
      </w:pPr>
    </w:p>
    <w:p w14:paraId="2FF5C6F1"/>
    <w:p w14:paraId="56537407">
      <w:r>
        <w:t>x= tensor(3.6000, requires_grad=True)</w:t>
      </w:r>
    </w:p>
    <w:p w14:paraId="4606CF07">
      <w:r>
        <w:t>y= tensor(47.0800, grad_fn=&lt;AddBackward0&gt;)</w:t>
      </w:r>
    </w:p>
    <w:p w14:paraId="6672CB29">
      <w:r>
        <w:t>x.grad = tensor(30.8000)</w:t>
      </w:r>
    </w:p>
    <w:p w14:paraId="209D7CA8"/>
    <w:p w14:paraId="212861A0">
      <w:r>
        <w:t>Bài 9. Gradient Descent tìm hệ số đa thức</w:t>
      </w:r>
    </w:p>
    <w:p w14:paraId="709D941E"/>
    <w:p w14:paraId="5B2EFBB7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numpy as np</w:t>
      </w:r>
    </w:p>
    <w:p w14:paraId="366D57A0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torch</w:t>
      </w:r>
    </w:p>
    <w:p w14:paraId="6DE41081">
      <w:pPr>
        <w:rPr>
          <w:rFonts w:ascii="Consolas" w:hAnsi="Consolas" w:cs="Consolas"/>
          <w:sz w:val="20"/>
        </w:rPr>
      </w:pPr>
    </w:p>
    <w:p w14:paraId="24BB605B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polynomial = np.poly1d([1,2,3])</w:t>
      </w:r>
    </w:p>
    <w:p w14:paraId="3C9F94EB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N=20</w:t>
      </w:r>
    </w:p>
    <w:p w14:paraId="27B2EAEE">
      <w:pPr>
        <w:rPr>
          <w:rFonts w:ascii="Consolas" w:hAnsi="Consolas" w:cs="Consolas"/>
          <w:sz w:val="20"/>
        </w:rPr>
      </w:pPr>
    </w:p>
    <w:p w14:paraId="44641DB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X= np.random.randn(N, 1) * 5</w:t>
      </w:r>
    </w:p>
    <w:p w14:paraId="37D59898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Y = polynomial(X)</w:t>
      </w:r>
    </w:p>
    <w:p w14:paraId="4C5BC994">
      <w:pPr>
        <w:rPr>
          <w:rFonts w:ascii="Consolas" w:hAnsi="Consolas" w:cs="Consolas"/>
          <w:sz w:val="20"/>
        </w:rPr>
      </w:pPr>
    </w:p>
    <w:p w14:paraId="4B249357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XX = np.hstack([</w:t>
      </w:r>
    </w:p>
    <w:p w14:paraId="733ADBAA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X * X,</w:t>
      </w:r>
    </w:p>
    <w:p w14:paraId="480B157C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X,</w:t>
      </w:r>
    </w:p>
    <w:p w14:paraId="2E3D323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np.ones_like(X)</w:t>
      </w:r>
    </w:p>
    <w:p w14:paraId="4BA10244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])</w:t>
      </w:r>
    </w:p>
    <w:p w14:paraId="24EE4079">
      <w:pPr>
        <w:rPr>
          <w:rFonts w:ascii="Consolas" w:hAnsi="Consolas" w:cs="Consolas"/>
          <w:sz w:val="20"/>
        </w:rPr>
      </w:pPr>
    </w:p>
    <w:p w14:paraId="7A33F4E0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w= torch.randn(3,1, rquires_grad=True)</w:t>
      </w:r>
    </w:p>
    <w:p w14:paraId="05BC35F0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x = torch.tensor(XX, dtype=torch.float32)</w:t>
      </w:r>
    </w:p>
    <w:p w14:paraId="55E1B92E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y = torch.tensor(Y, dtype=torch.float32)</w:t>
      </w:r>
    </w:p>
    <w:p w14:paraId="5A381CA4">
      <w:pPr>
        <w:rPr>
          <w:rFonts w:ascii="Consolas" w:hAnsi="Consolas" w:cs="Consolas"/>
          <w:sz w:val="20"/>
        </w:rPr>
      </w:pPr>
    </w:p>
    <w:p w14:paraId="0EA6DD4B">
      <w:pPr>
        <w:rPr>
          <w:rFonts w:ascii="Consolas" w:hAnsi="Consolas" w:cs="Consolas"/>
          <w:sz w:val="20"/>
        </w:rPr>
      </w:pPr>
    </w:p>
    <w:p w14:paraId="4FEF18C1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optimizer = torch.optim.SGD([w], lr=0.01)</w:t>
      </w:r>
    </w:p>
    <w:p w14:paraId="38AE1D7B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 ("Inital coefficients:")</w:t>
      </w:r>
    </w:p>
    <w:p w14:paraId="4F22A83B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 (w)</w:t>
      </w:r>
    </w:p>
    <w:p w14:paraId="7B210DB3">
      <w:pPr>
        <w:rPr>
          <w:rFonts w:ascii="Consolas" w:hAnsi="Consolas" w:cs="Consolas"/>
          <w:sz w:val="20"/>
        </w:rPr>
      </w:pPr>
    </w:p>
    <w:p w14:paraId="2ED853D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for epoch in range(1000):</w:t>
      </w:r>
    </w:p>
    <w:p w14:paraId="0E8FE0C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optimizer.zero_grad()</w:t>
      </w:r>
    </w:p>
    <w:p w14:paraId="01FAE69E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y_pred = x @ w</w:t>
      </w:r>
    </w:p>
    <w:p w14:paraId="4BFE8E87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mse = torch.mean(torch.square(y - y_pred))</w:t>
      </w:r>
    </w:p>
    <w:p w14:paraId="735CCD01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mse.backward()</w:t>
      </w:r>
    </w:p>
    <w:p w14:paraId="69C22D84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optimizer.step()</w:t>
      </w:r>
    </w:p>
    <w:p w14:paraId="7764579D">
      <w:pPr>
        <w:rPr>
          <w:rFonts w:ascii="Consolas" w:hAnsi="Consolas" w:cs="Consolas"/>
          <w:sz w:val="20"/>
        </w:rPr>
      </w:pPr>
    </w:p>
    <w:p w14:paraId="4EDE8AB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print("Learned coefficients:")</w:t>
      </w:r>
    </w:p>
    <w:p w14:paraId="2A9CBBB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print(w)</w:t>
      </w:r>
    </w:p>
    <w:p w14:paraId="68F18C99"/>
    <w:p w14:paraId="488900C7"/>
    <w:p w14:paraId="36EFB476">
      <w:r>
        <w:t>*Kết quả:</w:t>
      </w:r>
    </w:p>
    <w:p w14:paraId="7D09CA0E"/>
    <w:p w14:paraId="6E2658FF">
      <w:r>
        <w:t>Inital coefficients:</w:t>
      </w:r>
    </w:p>
    <w:p w14:paraId="7D316F7E">
      <w:r>
        <w:t>tensor([[-0.3431],</w:t>
      </w:r>
    </w:p>
    <w:p w14:paraId="43F0D567">
      <w:r>
        <w:t xml:space="preserve">        [-1.8934],</w:t>
      </w:r>
    </w:p>
    <w:p w14:paraId="514E81CA">
      <w:r>
        <w:t xml:space="preserve">        [-1.3782]], requires_grad=True)</w:t>
      </w:r>
    </w:p>
    <w:p w14:paraId="213EA596">
      <w:r>
        <w:t>Learned coefficients:</w:t>
      </w:r>
    </w:p>
    <w:p w14:paraId="18753670">
      <w:r>
        <w:t>tensor([[nan],</w:t>
      </w:r>
    </w:p>
    <w:p w14:paraId="2665E443">
      <w:r>
        <w:t xml:space="preserve">        [nan],</w:t>
      </w:r>
    </w:p>
    <w:p w14:paraId="722F4DA8">
      <w:r>
        <w:t xml:space="preserve">        [nan]], requires_grad=True)</w:t>
      </w:r>
    </w:p>
    <w:p w14:paraId="06A64749">
      <w:r>
        <w:t>Hệ số học được: tensor([nan, nan, nan])</w:t>
      </w:r>
    </w:p>
    <w:p w14:paraId="20D2C0C6">
      <w:r>
        <w:t>Hệ số đúng:     tensor([1., 2., 3.])</w:t>
      </w:r>
    </w:p>
    <w:p w14:paraId="389AEDF2"/>
    <w:p w14:paraId="3E154226">
      <w:r>
        <w:t>*Trả lời</w:t>
      </w:r>
    </w:p>
    <w:p w14:paraId="0A433D40">
      <w:pPr>
        <w:rPr>
          <w:rFonts w:ascii="Consolas" w:hAnsi="Consolas" w:cs="Consolas"/>
          <w:sz w:val="20"/>
        </w:rPr>
      </w:pPr>
    </w:p>
    <w:p w14:paraId="4C39652D">
      <w:pPr>
        <w:rPr>
          <w:rFonts w:ascii="Consolas" w:hAnsi="Consolas" w:cs="Consolas"/>
          <w:sz w:val="20"/>
        </w:rPr>
      </w:pPr>
      <w:r>
        <w:t>Vì kết quả hiện tại là:</w:t>
      </w:r>
    </w:p>
    <w:p w14:paraId="5530DF18">
      <w:r>
        <w:t>nên mô hình chưa học được và chưa thể so sánh chính xác. nan không gần với [1, 2, 3].</w:t>
      </w:r>
    </w:p>
    <w:p w14:paraId="7AEC5F68">
      <w:pPr>
        <w:rPr>
          <w:rFonts w:ascii="Consolas" w:hAnsi="Consolas" w:cs="Consolas"/>
          <w:sz w:val="20"/>
        </w:rPr>
      </w:pPr>
    </w:p>
    <w:p w14:paraId="1A349158"/>
    <w:p w14:paraId="3E43E8A4">
      <w:r>
        <w:t>optimizer.zero_grad()là xó gradient của lần lặp trước , mse.backward() tính gradient của ham mất mát mse theo tham số w và optimizer.step() cập nhật các tham số dựa trên grdient vưa tính.</w:t>
      </w:r>
    </w:p>
    <w:p w14:paraId="6A892274"/>
    <w:p w14:paraId="5045D487">
      <w:r>
        <w:t>Bài 10. Giải hệ phương trình bằng Autograd</w:t>
      </w:r>
    </w:p>
    <w:p w14:paraId="4F0391DE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random</w:t>
      </w:r>
    </w:p>
    <w:p w14:paraId="5B086FC4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torch</w:t>
      </w:r>
    </w:p>
    <w:p w14:paraId="52C3CBB2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A = torch.tensor(random.random(), requires_grad=True)</w:t>
      </w:r>
    </w:p>
    <w:p w14:paraId="5E509E04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B = torch.tensor(random.random(), requires_grad=True)</w:t>
      </w:r>
    </w:p>
    <w:p w14:paraId="34536FD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C = torch.tensor(random.random(), requires_grad=True)</w:t>
      </w:r>
    </w:p>
    <w:p w14:paraId="49FE97DA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D = torch.tensor(random.random(), requires_grad=True)</w:t>
      </w:r>
    </w:p>
    <w:p w14:paraId="010D897B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EPOCHS = 2000</w:t>
      </w:r>
    </w:p>
    <w:p w14:paraId="2976BF12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optimizer = torch.optim.NAdam([A, B, C, D], lr=0.01)</w:t>
      </w:r>
    </w:p>
    <w:p w14:paraId="3340C333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for _ in range(EPOCHS):</w:t>
      </w:r>
    </w:p>
    <w:p w14:paraId="16E458C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y1 = A + B - 9</w:t>
      </w:r>
    </w:p>
    <w:p w14:paraId="5AA06793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y2 = C - D - 1</w:t>
      </w:r>
    </w:p>
    <w:p w14:paraId="74D8025C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y3 = A + C - 8</w:t>
      </w:r>
    </w:p>
    <w:p w14:paraId="58D5FCAC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y4 = B - D - 2</w:t>
      </w:r>
    </w:p>
    <w:p w14:paraId="26F354D7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sqerr = y1*y1 + y2*y2 + y3*y3 + y4*y4</w:t>
      </w:r>
    </w:p>
    <w:p w14:paraId="544C5254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optimizer.zero_grad()</w:t>
      </w:r>
    </w:p>
    <w:p w14:paraId="49A645E2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sqerr.backward()</w:t>
      </w:r>
    </w:p>
    <w:p w14:paraId="3B27274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optimizer.step()</w:t>
      </w:r>
    </w:p>
    <w:p w14:paraId="63EE7202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print("A =", A)</w:t>
      </w:r>
    </w:p>
    <w:p w14:paraId="42EBF222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print("B =", B)</w:t>
      </w:r>
    </w:p>
    <w:p w14:paraId="0D8C8B9B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print("C =", C)</w:t>
      </w:r>
    </w:p>
    <w:p w14:paraId="35A4B5F8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print("D =", D)</w:t>
      </w:r>
    </w:p>
    <w:p w14:paraId="08D3EB9D"/>
    <w:p w14:paraId="708CD011">
      <w:r>
        <w:t>*Kết quả</w:t>
      </w:r>
    </w:p>
    <w:p w14:paraId="335586B6"/>
    <w:p w14:paraId="6E372C78"/>
    <w:p w14:paraId="54032CE0">
      <w:r>
        <w:t>A = tensor(4.3833, requires_grad=True)</w:t>
      </w:r>
    </w:p>
    <w:p w14:paraId="407FD90C">
      <w:r>
        <w:t>B = tensor(4.6167, requires_grad=True)</w:t>
      </w:r>
    </w:p>
    <w:p w14:paraId="23D24D5A">
      <w:r>
        <w:t>C = tensor(3.6167, requires_grad=True)</w:t>
      </w:r>
    </w:p>
    <w:p w14:paraId="0F82BA18">
      <w:r>
        <w:t>D = tensor(2.6167, requires_grad=True)</w:t>
      </w:r>
    </w:p>
    <w:p w14:paraId="2903E045">
      <w:r>
        <w:t>Nghiệm tổng quát:</w:t>
      </w:r>
    </w:p>
    <w:p w14:paraId="33AA08BA">
      <w:r>
        <w:t>[</w:t>
      </w:r>
    </w:p>
    <w:p w14:paraId="1742C96F">
      <w:r>
        <w:t>(A,B,C,D)=(7-t,\ t+2,\ t+1,\ t)</w:t>
      </w:r>
    </w:p>
    <w:p w14:paraId="71C6F3C3">
      <w:r>
        <w:t>]</w:t>
      </w:r>
    </w:p>
    <w:p w14:paraId="56E6CEF7">
      <w:r>
        <w:t xml:space="preserve">với </w:t>
      </w:r>
    </w:p>
    <w:p w14:paraId="371B7D53">
      <w:r>
        <w:t>𝑡</w:t>
      </w:r>
    </w:p>
    <w:p w14:paraId="7F9531BC">
      <w:r>
        <w:t>t tùy ý.</w:t>
      </w:r>
    </w:p>
    <w:p w14:paraId="6A25B6B2"/>
    <w:p w14:paraId="049917D4"/>
    <w:p w14:paraId="097C09DD"/>
    <w:p w14:paraId="491DA88C">
      <w:r>
        <w:t>3. Bài tập áp dụng</w:t>
      </w:r>
    </w:p>
    <w:p w14:paraId="69216E51">
      <w:r>
        <w:t>Bài 11. Viết chương trình PyTorch để thực hiện các yêu cầu sau:</w:t>
      </w:r>
    </w:p>
    <w:p w14:paraId="5205E3C6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import torch</w:t>
      </w:r>
    </w:p>
    <w:p w14:paraId="0E93DE1B">
      <w:pPr>
        <w:rPr>
          <w:rFonts w:ascii="Consolas" w:hAnsi="Consolas" w:cs="Consolas"/>
          <w:sz w:val="20"/>
        </w:rPr>
      </w:pPr>
    </w:p>
    <w:p w14:paraId="37363D6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# 1. Tensor X co 24 phan tu va reshape theo 3 cach</w:t>
      </w:r>
    </w:p>
    <w:p w14:paraId="31BB8ECC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X = torch.arange(1, 25)</w:t>
      </w:r>
    </w:p>
    <w:p w14:paraId="316DFC8E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X_4x6 = X.reshape(4, 6)</w:t>
      </w:r>
    </w:p>
    <w:p w14:paraId="7AE24AC9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X_2x12 = X.reshape(2, 12)</w:t>
      </w:r>
    </w:p>
    <w:p w14:paraId="0DD8C0F6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X_2x3x4 = X.reshape(2, 3, 4)</w:t>
      </w:r>
    </w:p>
    <w:p w14:paraId="7BC5403B">
      <w:pPr>
        <w:rPr>
          <w:rFonts w:ascii="Consolas" w:hAnsi="Consolas" w:cs="Consolas"/>
          <w:sz w:val="20"/>
        </w:rPr>
      </w:pPr>
    </w:p>
    <w:p w14:paraId="1B4DCC61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print("X =\n", X)</w:t>
      </w:r>
    </w:p>
    <w:p w14:paraId="1A6E3001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print("X reshape (4, 6) =\n", X_4x6)</w:t>
      </w:r>
    </w:p>
    <w:p w14:paraId="29D5B873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print("X reshape (2, 12) =\n", X_2x12)</w:t>
      </w:r>
    </w:p>
    <w:p w14:paraId="04440A00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print("X reshape (2, 3, 4) =\n", X_2x3x4)</w:t>
      </w:r>
    </w:p>
    <w:p w14:paraId="24616F57">
      <w:pPr>
        <w:rPr>
          <w:rFonts w:ascii="Consolas" w:hAnsi="Consolas" w:cs="Consolas"/>
          <w:sz w:val="20"/>
        </w:rPr>
      </w:pPr>
    </w:p>
    <w:p w14:paraId="30BA1E0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# 2. Phep tinh tren hai Tensor A, B kich thuoc 3 x 4</w:t>
      </w:r>
    </w:p>
    <w:p w14:paraId="1CEE7F4D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A = torch.tensor([[1., 2., 3., 4.],</w:t>
      </w:r>
    </w:p>
    <w:p w14:paraId="7624A334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              [5., 6., 7., 8.],</w:t>
      </w:r>
    </w:p>
    <w:p w14:paraId="4BEB0D9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              [9., 10., 11., 12.]])</w:t>
      </w:r>
    </w:p>
    <w:p w14:paraId="33BDBCBA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B = torch.tensor([[2., 4., 6., 8.],</w:t>
      </w:r>
    </w:p>
    <w:p w14:paraId="4D3E237A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              [1., 2., 3., 4.],</w:t>
      </w:r>
    </w:p>
    <w:p w14:paraId="50D116D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              [4., 5., 6., 7.]])</w:t>
      </w:r>
    </w:p>
    <w:p w14:paraId="6512DFBE">
      <w:pPr>
        <w:rPr>
          <w:rFonts w:ascii="Consolas" w:hAnsi="Consolas" w:cs="Consolas"/>
          <w:sz w:val="20"/>
        </w:rPr>
      </w:pPr>
    </w:p>
    <w:p w14:paraId="19961FF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print("A + B =\n", A + B)</w:t>
      </w:r>
    </w:p>
    <w:p w14:paraId="30FD2757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print("A * B =\n", A * B)</w:t>
      </w:r>
    </w:p>
    <w:p w14:paraId="4F692479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print("A / B =\n", A / B)</w:t>
      </w:r>
    </w:p>
    <w:p w14:paraId="3F7FA8E4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print("Trung binh theo cot =", A.mean(dim=0))</w:t>
      </w:r>
    </w:p>
    <w:p w14:paraId="700F8376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print("Do lech chuan theo cot =", A.std(dim=0))</w:t>
      </w:r>
    </w:p>
    <w:p w14:paraId="47D5FC3E">
      <w:pPr>
        <w:rPr>
          <w:rFonts w:ascii="Consolas" w:hAnsi="Consolas" w:cs="Consolas"/>
          <w:sz w:val="20"/>
        </w:rPr>
      </w:pPr>
    </w:p>
    <w:p w14:paraId="3F0853A3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# 3. Autograd: y = 2*x^2 + 5*x + 3 tai x = 2</w:t>
      </w:r>
    </w:p>
    <w:p w14:paraId="21DA3AD4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x_autograd = torch.tensor(2., requires_grad=True)</w:t>
      </w:r>
    </w:p>
    <w:p w14:paraId="73126F22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y_autograd = 2 * x_autograd**2 + 5 * x_autograd + 3</w:t>
      </w:r>
    </w:p>
    <w:p w14:paraId="4147D99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y_autograd.backward()</w:t>
      </w:r>
    </w:p>
    <w:p w14:paraId="7B3134F9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manual_derivative = 4 * 2 + 5</w:t>
      </w:r>
    </w:p>
    <w:p w14:paraId="7C901A41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print("dy/dx bang autograd =", x_autograd.grad.item())</w:t>
      </w:r>
    </w:p>
    <w:p w14:paraId="6CAB9E72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print("dy/dx thu cong =", manual_derivative)</w:t>
      </w:r>
    </w:p>
    <w:p w14:paraId="4EDBF805">
      <w:pPr>
        <w:rPr>
          <w:rFonts w:ascii="Consolas" w:hAnsi="Consolas" w:cs="Consolas"/>
          <w:sz w:val="20"/>
        </w:rPr>
      </w:pPr>
    </w:p>
    <w:p w14:paraId="70A1074C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# 4. Huan luyen y = 2*x^2 - 3*x + 5</w:t>
      </w:r>
    </w:p>
    <w:p w14:paraId="6CAAFC56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x_train = torch.linspace(-5, 5, 101)</w:t>
      </w:r>
    </w:p>
    <w:p w14:paraId="6389FE52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y_train = 2 * x_train**2 - 3 * x_train + 5</w:t>
      </w:r>
    </w:p>
    <w:p w14:paraId="2F2256A2">
      <w:pPr>
        <w:rPr>
          <w:rFonts w:ascii="Consolas" w:hAnsi="Consolas" w:cs="Consolas"/>
          <w:sz w:val="20"/>
        </w:rPr>
      </w:pPr>
    </w:p>
    <w:p w14:paraId="1AC790C6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coefficients = torch.randn(3, requires_grad=True)</w:t>
      </w:r>
    </w:p>
    <w:p w14:paraId="03740ADA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optimizer = torch.optim.Adam([coefficients], lr=0.05)</w:t>
      </w:r>
    </w:p>
    <w:p w14:paraId="54E0D690">
      <w:pPr>
        <w:rPr>
          <w:rFonts w:ascii="Consolas" w:hAnsi="Consolas" w:cs="Consolas"/>
          <w:sz w:val="20"/>
        </w:rPr>
      </w:pPr>
    </w:p>
    <w:p w14:paraId="6EA515A7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for epoch in range(2000):</w:t>
      </w:r>
    </w:p>
    <w:p w14:paraId="1EEC9B17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prediction = (coefficients[0] * x_train**2</w:t>
      </w:r>
    </w:p>
    <w:p w14:paraId="4E78BDEE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              + coefficients[1] * x_train</w:t>
      </w:r>
    </w:p>
    <w:p w14:paraId="343C7CFE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              + coefficients[2])</w:t>
      </w:r>
    </w:p>
    <w:p w14:paraId="5D48243B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loss = torch.mean((prediction - y_train)**2)</w:t>
      </w:r>
    </w:p>
    <w:p w14:paraId="111BE023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optimizer.zero_grad()</w:t>
      </w:r>
    </w:p>
    <w:p w14:paraId="298CF1B5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loss.backward()</w:t>
      </w:r>
    </w:p>
    <w:p w14:paraId="4BE4610F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 xml:space="preserve">    optimizer.step()</w:t>
      </w:r>
    </w:p>
    <w:p w14:paraId="4A884FBD">
      <w:pPr>
        <w:rPr>
          <w:rFonts w:ascii="Consolas" w:hAnsi="Consolas" w:cs="Consolas"/>
          <w:sz w:val="20"/>
        </w:rPr>
      </w:pPr>
    </w:p>
    <w:p w14:paraId="02545B80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print("He so tim duoc [a, b, c] =", coefficients.detach())</w:t>
      </w:r>
    </w:p>
    <w:p w14:paraId="2B5F0F92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print("Gia tri ky vong gan [2, -3, 5]")</w:t>
      </w:r>
    </w:p>
    <w:p w14:paraId="4ECA7BBA">
      <w:pPr>
        <w:rPr>
          <w:rFonts w:ascii="Consolas" w:hAnsi="Consolas" w:cs="Consolas"/>
          <w:sz w:val="20"/>
        </w:rPr>
      </w:pPr>
      <w:r>
        <w:rPr>
          <w:rFonts w:ascii="Consolas" w:hAnsi="Consolas" w:cs="Consolas" w:eastAsiaTheme="minorEastAsia"/>
          <w:sz w:val="20"/>
          <w:szCs w:val="20"/>
        </w:rPr>
        <w:t>print("Loss cuoi =", loss.item())</w:t>
      </w:r>
    </w:p>
    <w:p w14:paraId="6DE5E6FC"/>
    <w:p w14:paraId="4BC6B4ED"/>
    <w:p w14:paraId="4B1ED365"/>
    <w:p w14:paraId="0AC32218">
      <w:r>
        <w:t>*Kết quả:</w:t>
      </w:r>
    </w:p>
    <w:p w14:paraId="48F6D629">
      <w:r>
        <w:t>X =</w:t>
      </w:r>
    </w:p>
    <w:p w14:paraId="21400555">
      <w:r>
        <w:t xml:space="preserve"> tensor([ 1,  2,  3,  4,  5,  6,  7,  8,  9, 10, 11, 12, 13, 14, 15, 16, 17, 18,</w:t>
      </w:r>
    </w:p>
    <w:p w14:paraId="669792EB">
      <w:r>
        <w:t xml:space="preserve">        19, 20, 21, 22, 23, 24])</w:t>
      </w:r>
    </w:p>
    <w:p w14:paraId="6E5625F1">
      <w:r>
        <w:t>X reshape (4, 6) =</w:t>
      </w:r>
    </w:p>
    <w:p w14:paraId="1AFA94F3">
      <w:r>
        <w:t xml:space="preserve"> tensor([[ 1,  2,  3,  4,  5,  6],</w:t>
      </w:r>
    </w:p>
    <w:p w14:paraId="132EFB3A">
      <w:r>
        <w:t xml:space="preserve">        [ 7,  8,  9, 10, 11, 12],</w:t>
      </w:r>
    </w:p>
    <w:p w14:paraId="04DED9E9">
      <w:r>
        <w:t xml:space="preserve">        [13, 14, 15, 16, 17, 18],</w:t>
      </w:r>
    </w:p>
    <w:p w14:paraId="6E1B2BF6">
      <w:r>
        <w:t xml:space="preserve">        [19, 20, 21, 22, 23, 24]])</w:t>
      </w:r>
    </w:p>
    <w:p w14:paraId="19547FDF">
      <w:r>
        <w:t>X reshape (2, 12) =</w:t>
      </w:r>
    </w:p>
    <w:p w14:paraId="6C83F483">
      <w:r>
        <w:t xml:space="preserve"> tensor([[ 1,  2,  3,  4,  5,  6,  7,  8,  9, 10, 11, 12],</w:t>
      </w:r>
    </w:p>
    <w:p w14:paraId="386D46E9">
      <w:r>
        <w:t xml:space="preserve">        [13, 14, 15, 16, 17, 18, 19, 20, 21, 22, 23, 24]])</w:t>
      </w:r>
    </w:p>
    <w:p w14:paraId="12E58E8D">
      <w:r>
        <w:t>X reshape (2, 3, 4) =</w:t>
      </w:r>
    </w:p>
    <w:p w14:paraId="72B8AB59">
      <w:r>
        <w:t xml:space="preserve"> tensor([[[ 1,  2,  3,  4],</w:t>
      </w:r>
    </w:p>
    <w:p w14:paraId="651DC4B3">
      <w:r>
        <w:t xml:space="preserve">         [ 5,  6,  7,  8],</w:t>
      </w:r>
    </w:p>
    <w:p w14:paraId="258D295A">
      <w:r>
        <w:t xml:space="preserve">         [ 9, 10, 11, 12]],</w:t>
      </w:r>
    </w:p>
    <w:p w14:paraId="43B416F8">
      <w:r>
        <w:t xml:space="preserve">        [[13, 14, 15, 16],</w:t>
      </w:r>
    </w:p>
    <w:p w14:paraId="6FB76E4A">
      <w:r>
        <w:t xml:space="preserve">         [17, 18, 19, 20],</w:t>
      </w:r>
    </w:p>
    <w:p w14:paraId="4C7B593E">
      <w:r>
        <w:t xml:space="preserve">         [21, 22, 23, 24]]])</w:t>
      </w:r>
    </w:p>
    <w:p w14:paraId="194798D4">
      <w:r>
        <w:t>A + B =</w:t>
      </w:r>
    </w:p>
    <w:p w14:paraId="44D5EEEE">
      <w:r>
        <w:t xml:space="preserve"> tensor([[ 3.,  6.,  9., 12.],</w:t>
      </w:r>
    </w:p>
    <w:p w14:paraId="02C24746">
      <w:r>
        <w:t xml:space="preserve">        [ 6.,  8., 10., 12.],</w:t>
      </w:r>
    </w:p>
    <w:p w14:paraId="7398938C">
      <w:r>
        <w:t xml:space="preserve">        [13., 15., 17., 19.]])</w:t>
      </w:r>
    </w:p>
    <w:p w14:paraId="1934D051">
      <w:r>
        <w:t>A * B =</w:t>
      </w:r>
    </w:p>
    <w:p w14:paraId="14B5579E">
      <w:r>
        <w:t xml:space="preserve"> tensor([[ 2.,  8., 18., 32.],</w:t>
      </w:r>
    </w:p>
    <w:p w14:paraId="7C47B00C">
      <w:r>
        <w:t xml:space="preserve">        [ 5., 12., 21., 32.],</w:t>
      </w:r>
    </w:p>
    <w:p w14:paraId="2EACD172">
      <w:r>
        <w:t xml:space="preserve">        [36., 50., 66., 84.]])</w:t>
      </w:r>
    </w:p>
    <w:p w14:paraId="0B4C1852">
      <w:r>
        <w:t>A / B =</w:t>
      </w:r>
    </w:p>
    <w:p w14:paraId="77E77238">
      <w:r>
        <w:t xml:space="preserve"> tensor([[0.5000, 0.5000, 0.5000, 0.5000],</w:t>
      </w:r>
    </w:p>
    <w:p w14:paraId="24FFD26E">
      <w:r>
        <w:t xml:space="preserve">        [5.0000, 3.0000, 2.3333, 2.0000],</w:t>
      </w:r>
    </w:p>
    <w:p w14:paraId="698D3A7A">
      <w:r>
        <w:t xml:space="preserve">        [2.2500, 2.0000, 1.8333, 1.7143]])</w:t>
      </w:r>
    </w:p>
    <w:p w14:paraId="390B8EF8">
      <w:r>
        <w:t>Trung binh theo cot = tensor([5., 6., 7., 8.])</w:t>
      </w:r>
    </w:p>
    <w:p w14:paraId="6A2412C5">
      <w:r>
        <w:t>Do lech chuan theo cot = tensor([4., 4., 4., 4.])</w:t>
      </w:r>
    </w:p>
    <w:p w14:paraId="7BD454B0">
      <w:r>
        <w:t>dy/dx bang autograd = 13.0</w:t>
      </w:r>
    </w:p>
    <w:p w14:paraId="0EA14EF6">
      <w:r>
        <w:t>dy/dx thu cong = 13</w:t>
      </w:r>
    </w:p>
    <w:p w14:paraId="2AA4998F">
      <w:r>
        <w:t>He so tim duoc [a, b, c] = tensor([ 2.0000, -3.0000,  5.0000])</w:t>
      </w:r>
    </w:p>
    <w:p w14:paraId="55170871">
      <w:r>
        <w:t>Gia tri ky vong gan [2, -3, 5]</w:t>
      </w:r>
    </w:p>
    <w:p w14:paraId="2B4FFE01">
      <w:r>
        <w:t>Loss cuoi = 2.701908419222576e-10</w:t>
      </w:r>
    </w:p>
    <w:p w14:paraId="62B9B7CF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6D2D7317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3FAF7F7B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4662C803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5AB89F39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61B09C15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28F68C4C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48CC79C8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0A53AB44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349B166C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57410F56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0FA51361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18AECE5D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411D65C5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49AC2F7B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0895B856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0E78D692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713E6BEB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5AE813D1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22556B36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5F8264FB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73F67EAA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144464FD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22E3F909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1A7EE369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77F0E55C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32CBA459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16D99A15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1E5C62B6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0C29BB36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70146ACA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37916A50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4B43503B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024ED931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0D675C8B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7FE65772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4E3CBB53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25DE181F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250CC8F4">
      <w:pPr>
        <w:spacing w:after="0"/>
        <w:jc w:val="center"/>
        <w:rPr>
          <w:rFonts w:ascii="Times New Roman" w:hAnsi="Times New Roman"/>
          <w:b w:val="0"/>
          <w:sz w:val="26"/>
        </w:rPr>
      </w:pPr>
    </w:p>
    <w:sectPr>
      <w:pgSz w:w="12240" w:h="15840"/>
      <w:pgMar w:top="1400" w:right="1600" w:bottom="1400" w:left="1600" w:header="720" w:footer="720" w:gutter="0"/>
      <w:pgBorders w:offsetFrom="page">
        <w:top w:val="single" w:color="000000" w:sz="18" w:space="18"/>
        <w:left w:val="single" w:color="000000" w:sz="18" w:space="18"/>
        <w:bottom w:val="single" w:color="000000" w:sz="18" w:space="18"/>
        <w:right w:val="single" w:color="000000" w:sz="18" w:space="18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81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38</Words>
  <Characters>554</Characters>
  <Lines>0</Lines>
  <Paragraphs>0</Paragraphs>
  <TotalTime>0</TotalTime>
  <ScaleCrop>false</ScaleCrop>
  <LinksUpToDate>false</LinksUpToDate>
  <CharactersWithSpaces>580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Nhật Minh Huỳnh</cp:lastModifiedBy>
  <dcterms:modified xsi:type="dcterms:W3CDTF">2026-09-15T15:47:07Z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eyJoZGlkIjoiZWI2N2M3MDgyODNkOWJmZDNiYjZhYjg5YTU5YmYxMDMiLCJ1c2VySWQiOiIxMzc0NDA1MDUzOTA1In0=</vt:lpwstr>
  </property>
  <property fmtid="{D5CDD505-2E9C-101B-9397-08002B2CF9AE}" pid="3" name="KSOProductBuildVer">
    <vt:lpwstr>1033-12.1.0.28485</vt:lpwstr>
  </property>
  <property fmtid="{D5CDD505-2E9C-101B-9397-08002B2CF9AE}" pid="4" name="ICV">
    <vt:lpwstr>7B24551A1B9440029F836A540F4DFD92_13</vt:lpwstr>
  </property>
</Properties>
</file>